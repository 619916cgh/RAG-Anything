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C9DEC2">
      <w:pPr>
        <w:ind w:firstLine="2901" w:firstLineChars="500"/>
        <w:jc w:val="both"/>
      </w:pPr>
      <w:r>
        <w:rPr>
          <w:rFonts w:ascii="微软雅黑" w:hAnsi="微软雅黑" w:eastAsia="微软雅黑"/>
          <w:b/>
          <w:color w:val="1F4E79"/>
          <w:sz w:val="58"/>
        </w:rPr>
        <w:t>RAG-Anything</w:t>
      </w:r>
    </w:p>
    <w:p w14:paraId="0BACE922">
      <w:pPr>
        <w:jc w:val="center"/>
      </w:pPr>
      <w:r>
        <w:rPr>
          <w:rFonts w:ascii="微软雅黑" w:hAnsi="微软雅黑" w:eastAsia="微软雅黑"/>
          <w:b/>
          <w:color w:val="263238"/>
          <w:sz w:val="44"/>
        </w:rPr>
        <w:t>已实现功能参数介绍报告</w:t>
      </w:r>
    </w:p>
    <w:p w14:paraId="7BDA89E6">
      <w:pPr>
        <w:jc w:val="center"/>
      </w:pPr>
      <w:r>
        <w:rPr>
          <w:rFonts w:ascii="微软雅黑" w:hAnsi="微软雅黑" w:eastAsia="微软雅黑"/>
          <w:b w:val="0"/>
          <w:color w:val="3B6EA5"/>
          <w:sz w:val="24"/>
        </w:rPr>
        <w:t>多模态知识库与智能体问答平台</w:t>
      </w:r>
    </w:p>
    <w:p w14:paraId="477AC01F"/>
    <w:p w14:paraId="1BF2F0FC"/>
    <w:p w14:paraId="3B3303F9"/>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3"/>
        <w:gridCol w:w="4933"/>
      </w:tblGrid>
      <w:tr w14:paraId="12F4D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4332E8EC">
            <w:pPr>
              <w:spacing w:after="0" w:line="240" w:lineRule="auto"/>
              <w:jc w:val="center"/>
            </w:pPr>
            <w:r>
              <w:rPr>
                <w:rFonts w:ascii="微软雅黑" w:hAnsi="微软雅黑" w:eastAsia="微软雅黑"/>
                <w:b/>
                <w:color w:val="FFFFFF"/>
                <w:sz w:val="18"/>
              </w:rPr>
              <w:t>项目项</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4390388C">
            <w:pPr>
              <w:spacing w:after="0" w:line="240" w:lineRule="auto"/>
              <w:jc w:val="center"/>
            </w:pPr>
            <w:r>
              <w:rPr>
                <w:rFonts w:ascii="微软雅黑" w:hAnsi="微软雅黑" w:eastAsia="微软雅黑"/>
                <w:b/>
                <w:color w:val="FFFFFF"/>
                <w:sz w:val="18"/>
              </w:rPr>
              <w:t>当前值</w:t>
            </w:r>
          </w:p>
        </w:tc>
      </w:tr>
      <w:tr w14:paraId="6D488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52017D1">
            <w:pPr>
              <w:spacing w:after="0" w:line="276" w:lineRule="auto"/>
              <w:jc w:val="left"/>
            </w:pPr>
            <w:r>
              <w:rPr>
                <w:rFonts w:ascii="微软雅黑" w:hAnsi="微软雅黑" w:eastAsia="微软雅黑"/>
                <w:b/>
                <w:color w:val="263238"/>
                <w:sz w:val="18"/>
              </w:rPr>
              <w:t>报告性质</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0FFF571">
            <w:pPr>
              <w:spacing w:after="0" w:line="276" w:lineRule="auto"/>
              <w:jc w:val="left"/>
            </w:pPr>
            <w:r>
              <w:rPr>
                <w:rFonts w:ascii="微软雅黑" w:hAnsi="微软雅黑" w:eastAsia="微软雅黑"/>
                <w:b w:val="0"/>
                <w:color w:val="263238"/>
                <w:sz w:val="18"/>
              </w:rPr>
              <w:t>现状说明与参数参考</w:t>
            </w:r>
          </w:p>
        </w:tc>
      </w:tr>
      <w:tr w14:paraId="52BB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DA81A81">
            <w:pPr>
              <w:spacing w:after="0" w:line="276" w:lineRule="auto"/>
              <w:jc w:val="left"/>
            </w:pPr>
            <w:r>
              <w:rPr>
                <w:rFonts w:ascii="微软雅黑" w:hAnsi="微软雅黑" w:eastAsia="微软雅黑"/>
                <w:b/>
                <w:color w:val="263238"/>
                <w:sz w:val="18"/>
              </w:rPr>
              <w:t>事实基线</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061EDCB4">
            <w:pPr>
              <w:spacing w:after="0" w:line="276" w:lineRule="auto"/>
              <w:jc w:val="left"/>
            </w:pPr>
            <w:r>
              <w:rPr>
                <w:rFonts w:ascii="微软雅黑" w:hAnsi="微软雅黑" w:eastAsia="微软雅黑"/>
                <w:b w:val="0"/>
                <w:color w:val="263238"/>
                <w:sz w:val="18"/>
              </w:rPr>
              <w:t>当前代码、迁移、配置与 PROJECT_SUMMARY.md</w:t>
            </w:r>
          </w:p>
        </w:tc>
      </w:tr>
      <w:tr w14:paraId="2F215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AA85294">
            <w:pPr>
              <w:spacing w:after="0" w:line="276" w:lineRule="auto"/>
              <w:jc w:val="left"/>
            </w:pPr>
            <w:r>
              <w:rPr>
                <w:rFonts w:ascii="微软雅黑" w:hAnsi="微软雅黑" w:eastAsia="微软雅黑"/>
                <w:b/>
                <w:color w:val="263238"/>
                <w:sz w:val="18"/>
              </w:rPr>
              <w:t>核验日期</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D2A028C">
            <w:pPr>
              <w:spacing w:after="0" w:line="276" w:lineRule="auto"/>
              <w:jc w:val="left"/>
            </w:pPr>
            <w:r>
              <w:rPr>
                <w:rFonts w:ascii="微软雅黑" w:hAnsi="微软雅黑" w:eastAsia="微软雅黑"/>
                <w:b w:val="0"/>
                <w:color w:val="263238"/>
                <w:sz w:val="18"/>
              </w:rPr>
              <w:t>2026年9月4日（Asia/Shanghai）</w:t>
            </w:r>
          </w:p>
        </w:tc>
      </w:tr>
      <w:tr w14:paraId="2BBD1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1A6D586">
            <w:pPr>
              <w:spacing w:after="0" w:line="276" w:lineRule="auto"/>
              <w:jc w:val="left"/>
            </w:pPr>
            <w:r>
              <w:rPr>
                <w:rFonts w:ascii="微软雅黑" w:hAnsi="微软雅黑" w:eastAsia="微软雅黑"/>
                <w:b/>
                <w:color w:val="263238"/>
                <w:sz w:val="18"/>
              </w:rPr>
              <w:t>适用读者</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92F3D18">
            <w:pPr>
              <w:spacing w:after="0" w:line="276" w:lineRule="auto"/>
              <w:jc w:val="left"/>
            </w:pPr>
            <w:r>
              <w:rPr>
                <w:rFonts w:ascii="微软雅黑" w:hAnsi="微软雅黑" w:eastAsia="微软雅黑"/>
                <w:b w:val="0"/>
                <w:color w:val="263238"/>
                <w:sz w:val="18"/>
              </w:rPr>
              <w:t>项目管理、技术评审、实施交付与运维人员</w:t>
            </w:r>
          </w:p>
        </w:tc>
      </w:tr>
    </w:tbl>
    <w:p w14:paraId="04B4B974">
      <w:pPr>
        <w:spacing w:after="20"/>
      </w:pPr>
    </w:p>
    <w:p w14:paraId="0476A2CD">
      <w:pPr>
        <w:spacing w:after="120" w:line="300" w:lineRule="auto"/>
        <w:ind w:left="227" w:right="227"/>
      </w:pPr>
      <w:r>
        <w:rPr>
          <w:rFonts w:ascii="微软雅黑" w:hAnsi="微软雅黑" w:eastAsia="微软雅黑"/>
          <w:b/>
          <w:color w:val="1F4E79"/>
          <w:sz w:val="20"/>
        </w:rPr>
        <w:t>阅读说明：</w:t>
      </w:r>
      <w:r>
        <w:rPr>
          <w:rFonts w:ascii="微软雅黑" w:hAnsi="微软雅黑" w:eastAsia="微软雅黑"/>
          <w:b w:val="0"/>
          <w:color w:val="263238"/>
          <w:sz w:val="20"/>
        </w:rPr>
        <w:t>附件 project-brief.docx 是通用英文 Project Brief 占位模板，仅提供 Overview、Goals、Scope、Milestones、Risks and Decisions 的组织结构，不包含本项目事实、参数或验收要求。本报告的功能结论以仓库实际实现为准。</w:t>
      </w:r>
    </w:p>
    <w:p w14:paraId="599DEFF1">
      <w:r>
        <w:br w:type="page"/>
      </w:r>
    </w:p>
    <w:p w14:paraId="711B6315">
      <w:pPr>
        <w:pStyle w:val="3"/>
        <w:spacing w:before="240" w:after="100"/>
      </w:pPr>
      <w:r>
        <w:t>一 执行摘要</w:t>
      </w:r>
    </w:p>
    <w:p w14:paraId="6F30318A">
      <w:pPr>
        <w:spacing w:after="100" w:line="312" w:lineRule="auto"/>
        <w:ind w:firstLine="420"/>
      </w:pPr>
      <w:r>
        <w:rPr>
          <w:rFonts w:ascii="微软雅黑" w:hAnsi="微软雅黑" w:eastAsia="微软雅黑"/>
          <w:b w:val="0"/>
          <w:color w:val="263238"/>
          <w:sz w:val="21"/>
        </w:rPr>
        <w:t>RAG-Anything 当前实现是一套面向教育和专业实训场景的多模态知识库与智能体平台。系统通过 React/Vite 前端、FastAPI 路由层、业务服务、RAG 核心、PostgreSQL 业务状态、向量与图谱存储、Redis 以及文件工作区，形成“知识接入—异步处理—索引构建—混合检索—流式回答—引用回溯”的闭环。</w:t>
      </w:r>
    </w:p>
    <w:p w14:paraId="7FE49DAD">
      <w:pPr>
        <w:spacing w:after="100" w:line="312" w:lineRule="auto"/>
        <w:ind w:firstLine="420"/>
      </w:pPr>
      <w:r>
        <w:rPr>
          <w:rFonts w:ascii="微软雅黑" w:hAnsi="微软雅黑" w:eastAsia="微软雅黑"/>
          <w:b w:val="0"/>
          <w:color w:val="263238"/>
          <w:sz w:val="21"/>
        </w:rPr>
        <w:t>本报告描述已经落在当前代码和配置中的能力，不把规划项、历史文档中的旧模型或尚未完成的真实外部验收写成已交付事实。对于代码级测试、隔离 PostgreSQL/Docker 演练、浏览器或真实模型验收，分别列出证据边界。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9"/>
        <w:gridCol w:w="3353"/>
        <w:gridCol w:w="3289"/>
      </w:tblGrid>
      <w:tr w14:paraId="40B39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0EFC273E">
            <w:pPr>
              <w:spacing w:after="0" w:line="240" w:lineRule="auto"/>
              <w:jc w:val="center"/>
            </w:pPr>
            <w:r>
              <w:rPr>
                <w:rFonts w:ascii="微软雅黑" w:hAnsi="微软雅黑" w:eastAsia="微软雅黑"/>
                <w:b/>
                <w:color w:val="FFFFFF"/>
                <w:sz w:val="18"/>
              </w:rPr>
              <w:t>能力域</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16AEFD53">
            <w:pPr>
              <w:spacing w:after="0" w:line="240" w:lineRule="auto"/>
              <w:jc w:val="center"/>
            </w:pPr>
            <w:r>
              <w:rPr>
                <w:rFonts w:ascii="微软雅黑" w:hAnsi="微软雅黑" w:eastAsia="微软雅黑"/>
                <w:b/>
                <w:color w:val="FFFFFF"/>
                <w:sz w:val="18"/>
              </w:rPr>
              <w:t>当前已实现</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2A7E1CE1">
            <w:pPr>
              <w:spacing w:after="0" w:line="240" w:lineRule="auto"/>
              <w:jc w:val="center"/>
            </w:pPr>
            <w:r>
              <w:rPr>
                <w:rFonts w:ascii="微软雅黑" w:hAnsi="微软雅黑" w:eastAsia="微软雅黑"/>
                <w:b/>
                <w:color w:val="FFFFFF"/>
                <w:sz w:val="18"/>
              </w:rPr>
              <w:t>状态说明</w:t>
            </w:r>
          </w:p>
        </w:tc>
      </w:tr>
      <w:tr w14:paraId="400C0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0E9F1E4">
            <w:pPr>
              <w:spacing w:after="0" w:line="276" w:lineRule="auto"/>
              <w:jc w:val="left"/>
            </w:pPr>
            <w:r>
              <w:rPr>
                <w:rFonts w:ascii="微软雅黑" w:hAnsi="微软雅黑" w:eastAsia="微软雅黑"/>
                <w:b/>
                <w:color w:val="263238"/>
                <w:sz w:val="18"/>
              </w:rPr>
              <w:t>知识接入与处理</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26B43E67">
            <w:pPr>
              <w:spacing w:after="0" w:line="276" w:lineRule="auto"/>
              <w:jc w:val="left"/>
            </w:pPr>
            <w:r>
              <w:rPr>
                <w:rFonts w:ascii="微软雅黑" w:hAnsi="微软雅黑" w:eastAsia="微软雅黑"/>
                <w:b w:val="0"/>
                <w:color w:val="263238"/>
                <w:sz w:val="18"/>
              </w:rPr>
              <w:t>上传任务、异步 Worker、解析器目录、按任务快照分块与模型设置</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B98AD2A">
            <w:pPr>
              <w:spacing w:after="0" w:line="276" w:lineRule="auto"/>
              <w:jc w:val="left"/>
            </w:pPr>
            <w:r>
              <w:rPr>
                <w:rFonts w:ascii="微软雅黑" w:hAnsi="微软雅黑" w:eastAsia="微软雅黑"/>
                <w:b w:val="0"/>
                <w:color w:val="263238"/>
                <w:sz w:val="18"/>
              </w:rPr>
              <w:t>代码与聚焦测试；真实外部模型依赖需单独验收</w:t>
            </w:r>
          </w:p>
        </w:tc>
      </w:tr>
      <w:tr w14:paraId="5DE02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7880A95B">
            <w:pPr>
              <w:spacing w:after="0" w:line="276" w:lineRule="auto"/>
              <w:jc w:val="left"/>
            </w:pPr>
            <w:r>
              <w:rPr>
                <w:rFonts w:ascii="微软雅黑" w:hAnsi="微软雅黑" w:eastAsia="微软雅黑"/>
                <w:b/>
                <w:color w:val="263238"/>
                <w:sz w:val="18"/>
              </w:rPr>
              <w:t>知识库与内容</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0EA83F23">
            <w:pPr>
              <w:spacing w:after="0" w:line="276" w:lineRule="auto"/>
              <w:jc w:val="left"/>
            </w:pPr>
            <w:r>
              <w:rPr>
                <w:rFonts w:ascii="微软雅黑" w:hAnsi="微软雅黑" w:eastAsia="微软雅黑"/>
                <w:b w:val="0"/>
                <w:color w:val="263238"/>
                <w:sz w:val="18"/>
              </w:rPr>
              <w:t>KB CRUD、文档/分块/标签、下载删除、视频语义段接口、图谱节点边</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0DCF06EE">
            <w:pPr>
              <w:spacing w:after="0" w:line="276" w:lineRule="auto"/>
              <w:jc w:val="left"/>
            </w:pPr>
            <w:r>
              <w:rPr>
                <w:rFonts w:ascii="微软雅黑" w:hAnsi="微软雅黑" w:eastAsia="微软雅黑"/>
                <w:b w:val="0"/>
                <w:color w:val="263238"/>
                <w:sz w:val="18"/>
              </w:rPr>
              <w:t>运行时接口已存在；视频真实链路仍按验收门禁单独判断</w:t>
            </w:r>
          </w:p>
        </w:tc>
      </w:tr>
      <w:tr w14:paraId="38247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9DDC92D">
            <w:pPr>
              <w:spacing w:after="0" w:line="276" w:lineRule="auto"/>
              <w:jc w:val="left"/>
            </w:pPr>
            <w:r>
              <w:rPr>
                <w:rFonts w:ascii="微软雅黑" w:hAnsi="微软雅黑" w:eastAsia="微软雅黑"/>
                <w:b/>
                <w:color w:val="263238"/>
                <w:sz w:val="18"/>
              </w:rPr>
              <w:t>检索与问答</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3D5F8FC">
            <w:pPr>
              <w:spacing w:after="0" w:line="276" w:lineRule="auto"/>
              <w:jc w:val="left"/>
            </w:pPr>
            <w:r>
              <w:rPr>
                <w:rFonts w:ascii="微软雅黑" w:hAnsi="微软雅黑" w:eastAsia="微软雅黑"/>
                <w:b w:val="0"/>
                <w:color w:val="263238"/>
                <w:sz w:val="18"/>
              </w:rPr>
              <w:t>BM25/向量/图谱通道、RRF 参数、Agent SSE、引用与会话</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83F2DE5">
            <w:pPr>
              <w:spacing w:after="0" w:line="276" w:lineRule="auto"/>
              <w:jc w:val="left"/>
            </w:pPr>
            <w:r>
              <w:rPr>
                <w:rFonts w:ascii="微软雅黑" w:hAnsi="微软雅黑" w:eastAsia="微软雅黑"/>
                <w:b w:val="0"/>
                <w:color w:val="263238"/>
                <w:sz w:val="18"/>
              </w:rPr>
              <w:t>SSE 契约和部分隔离演练通过；真实模型路径不由本报告代验</w:t>
            </w:r>
          </w:p>
        </w:tc>
      </w:tr>
      <w:tr w14:paraId="69E5B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0A3332F9">
            <w:pPr>
              <w:spacing w:after="0" w:line="276" w:lineRule="auto"/>
              <w:jc w:val="left"/>
            </w:pPr>
            <w:r>
              <w:rPr>
                <w:rFonts w:ascii="微软雅黑" w:hAnsi="微软雅黑" w:eastAsia="微软雅黑"/>
                <w:b/>
                <w:color w:val="263238"/>
                <w:sz w:val="18"/>
              </w:rPr>
              <w:t>智能体</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412C04CD">
            <w:pPr>
              <w:spacing w:after="0" w:line="276" w:lineRule="auto"/>
              <w:jc w:val="left"/>
            </w:pPr>
            <w:r>
              <w:rPr>
                <w:rFonts w:ascii="微软雅黑" w:hAnsi="微软雅黑" w:eastAsia="微软雅黑"/>
                <w:b w:val="0"/>
                <w:color w:val="263238"/>
                <w:sz w:val="18"/>
              </w:rPr>
              <w:t>模板、CRUD、KB 绑定、查询模式、Top-K、重排、会话管理</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095053E0">
            <w:pPr>
              <w:spacing w:after="0" w:line="276" w:lineRule="auto"/>
              <w:jc w:val="left"/>
            </w:pPr>
            <w:r>
              <w:rPr>
                <w:rFonts w:ascii="微软雅黑" w:hAnsi="微软雅黑" w:eastAsia="微软雅黑"/>
                <w:b w:val="0"/>
                <w:color w:val="263238"/>
                <w:sz w:val="18"/>
              </w:rPr>
              <w:t>参数边界由 Pydantic/路由校验</w:t>
            </w:r>
          </w:p>
        </w:tc>
      </w:tr>
      <w:tr w14:paraId="1AE75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68B600B">
            <w:pPr>
              <w:spacing w:after="0" w:line="276" w:lineRule="auto"/>
              <w:jc w:val="left"/>
            </w:pPr>
            <w:r>
              <w:rPr>
                <w:rFonts w:ascii="微软雅黑" w:hAnsi="微软雅黑" w:eastAsia="微软雅黑"/>
                <w:b/>
                <w:color w:val="263238"/>
                <w:sz w:val="18"/>
              </w:rPr>
              <w:t>权限与安全</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AD329FB">
            <w:pPr>
              <w:spacing w:after="0" w:line="276" w:lineRule="auto"/>
              <w:jc w:val="left"/>
            </w:pPr>
            <w:r>
              <w:rPr>
                <w:rFonts w:ascii="微软雅黑" w:hAnsi="微软雅黑" w:eastAsia="微软雅黑"/>
                <w:b w:val="0"/>
                <w:color w:val="263238"/>
                <w:sz w:val="18"/>
              </w:rPr>
              <w:t>PostgreSQL 认证、JWT、五级 RBAC、撤销、审计、CORS、限流、请求体限制</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37F008D">
            <w:pPr>
              <w:spacing w:after="0" w:line="276" w:lineRule="auto"/>
              <w:jc w:val="left"/>
            </w:pPr>
            <w:r>
              <w:rPr>
                <w:rFonts w:ascii="微软雅黑" w:hAnsi="微软雅黑" w:eastAsia="微软雅黑"/>
                <w:b w:val="0"/>
                <w:color w:val="263238"/>
                <w:sz w:val="18"/>
              </w:rPr>
              <w:t>后端权限是最终边界；生产配置仍需受控注入</w:t>
            </w:r>
          </w:p>
        </w:tc>
      </w:tr>
      <w:tr w14:paraId="41DF5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4FE56739">
            <w:pPr>
              <w:spacing w:after="0" w:line="276" w:lineRule="auto"/>
              <w:jc w:val="left"/>
            </w:pPr>
            <w:r>
              <w:rPr>
                <w:rFonts w:ascii="微软雅黑" w:hAnsi="微软雅黑" w:eastAsia="微软雅黑"/>
                <w:b/>
                <w:color w:val="263238"/>
                <w:sz w:val="18"/>
              </w:rPr>
              <w:t>运行与运维</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751BA9BA">
            <w:pPr>
              <w:spacing w:after="0" w:line="276" w:lineRule="auto"/>
              <w:jc w:val="left"/>
            </w:pPr>
            <w:r>
              <w:rPr>
                <w:rFonts w:ascii="微软雅黑" w:hAnsi="微软雅黑" w:eastAsia="微软雅黑"/>
                <w:b w:val="0"/>
                <w:color w:val="263238"/>
                <w:sz w:val="18"/>
              </w:rPr>
              <w:t>live/ready 分离、Prometheus 指标、迁移器、Compose app/pg/redis/migrate/marker/nginx</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D8F5839">
            <w:pPr>
              <w:spacing w:after="0" w:line="276" w:lineRule="auto"/>
              <w:jc w:val="left"/>
            </w:pPr>
            <w:r>
              <w:rPr>
                <w:rFonts w:ascii="微软雅黑" w:hAnsi="微软雅黑" w:eastAsia="微软雅黑"/>
                <w:b w:val="0"/>
                <w:color w:val="263238"/>
                <w:sz w:val="18"/>
              </w:rPr>
              <w:t>离线资格与隔离演练不等同生产部署</w:t>
            </w:r>
          </w:p>
        </w:tc>
      </w:tr>
    </w:tbl>
    <w:p w14:paraId="75140C82">
      <w:pPr>
        <w:spacing w:after="20"/>
      </w:pPr>
    </w:p>
    <w:p w14:paraId="216CEAAC">
      <w:pPr>
        <w:pStyle w:val="3"/>
        <w:spacing w:before="240" w:after="100"/>
      </w:pPr>
      <w:r>
        <w:t xml:space="preserve">二 </w:t>
      </w:r>
      <w:r>
        <w:rPr>
          <w:rFonts w:hint="eastAsia" w:ascii="宋体" w:hAnsi="宋体" w:eastAsia="宋体" w:cs="宋体"/>
        </w:rPr>
        <w:t>系统架构与运行链路</w:t>
      </w:r>
    </w:p>
    <w:p w14:paraId="0AF44B8E">
      <w:pPr>
        <w:pStyle w:val="4"/>
        <w:spacing w:before="160" w:after="100"/>
      </w:pPr>
      <w:r>
        <w:t>2.1 分层结构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9"/>
        <w:gridCol w:w="3289"/>
        <w:gridCol w:w="3289"/>
      </w:tblGrid>
      <w:tr w14:paraId="52B99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7252E9F3">
            <w:pPr>
              <w:spacing w:after="0" w:line="240" w:lineRule="auto"/>
              <w:jc w:val="center"/>
            </w:pPr>
            <w:r>
              <w:rPr>
                <w:rFonts w:ascii="微软雅黑" w:hAnsi="微软雅黑" w:eastAsia="微软雅黑"/>
                <w:b/>
                <w:color w:val="FFFFFF"/>
                <w:sz w:val="18"/>
              </w:rPr>
              <w:t>层次</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0B10DE6A">
            <w:pPr>
              <w:spacing w:after="0" w:line="240" w:lineRule="auto"/>
              <w:jc w:val="center"/>
            </w:pPr>
            <w:r>
              <w:rPr>
                <w:rFonts w:ascii="微软雅黑" w:hAnsi="微软雅黑" w:eastAsia="微软雅黑"/>
                <w:b/>
                <w:color w:val="FFFFFF"/>
                <w:sz w:val="18"/>
              </w:rPr>
              <w:t>职责</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3C9B851C">
            <w:pPr>
              <w:spacing w:after="0" w:line="240" w:lineRule="auto"/>
              <w:jc w:val="center"/>
            </w:pPr>
            <w:r>
              <w:rPr>
                <w:rFonts w:ascii="微软雅黑" w:hAnsi="微软雅黑" w:eastAsia="微软雅黑"/>
                <w:b/>
                <w:color w:val="FFFFFF"/>
                <w:sz w:val="18"/>
              </w:rPr>
              <w:t>主要实现位置</w:t>
            </w:r>
          </w:p>
        </w:tc>
      </w:tr>
      <w:tr w14:paraId="0F0BD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26618264">
            <w:pPr>
              <w:spacing w:after="0" w:line="276" w:lineRule="auto"/>
              <w:jc w:val="left"/>
            </w:pPr>
            <w:r>
              <w:rPr>
                <w:rFonts w:ascii="微软雅黑" w:hAnsi="微软雅黑" w:eastAsia="微软雅黑"/>
                <w:b/>
                <w:color w:val="263238"/>
                <w:sz w:val="18"/>
              </w:rPr>
              <w:t>用户与前端</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24C2CFFB">
            <w:pPr>
              <w:spacing w:after="0" w:line="276" w:lineRule="auto"/>
              <w:jc w:val="left"/>
            </w:pPr>
            <w:r>
              <w:rPr>
                <w:rFonts w:ascii="微软雅黑" w:hAnsi="微软雅黑" w:eastAsia="微软雅黑"/>
                <w:b w:val="0"/>
                <w:color w:val="263238"/>
                <w:sz w:val="18"/>
              </w:rPr>
              <w:t>知识库、智能体、问答、设置、管理员页面；SSE/WS 客户端</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CFD332E">
            <w:pPr>
              <w:spacing w:after="0" w:line="276" w:lineRule="auto"/>
              <w:jc w:val="left"/>
            </w:pPr>
            <w:r>
              <w:rPr>
                <w:rFonts w:ascii="微软雅黑" w:hAnsi="微软雅黑" w:eastAsia="微软雅黑"/>
                <w:b w:val="0"/>
                <w:color w:val="263238"/>
                <w:sz w:val="18"/>
              </w:rPr>
              <w:t>frontend/src/</w:t>
            </w:r>
          </w:p>
        </w:tc>
      </w:tr>
      <w:tr w14:paraId="798D0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75D2E1B">
            <w:pPr>
              <w:spacing w:after="0" w:line="276" w:lineRule="auto"/>
              <w:jc w:val="left"/>
            </w:pPr>
            <w:r>
              <w:rPr>
                <w:rFonts w:ascii="微软雅黑" w:hAnsi="微软雅黑" w:eastAsia="微软雅黑"/>
                <w:b/>
                <w:color w:val="263238"/>
                <w:sz w:val="18"/>
              </w:rPr>
              <w:t>API 与权限</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02C22B06">
            <w:pPr>
              <w:spacing w:after="0" w:line="276" w:lineRule="auto"/>
              <w:jc w:val="left"/>
            </w:pPr>
            <w:r>
              <w:rPr>
                <w:rFonts w:ascii="微软雅黑" w:hAnsi="微软雅黑" w:eastAsia="微软雅黑"/>
                <w:b w:val="0"/>
                <w:color w:val="263238"/>
                <w:sz w:val="18"/>
              </w:rPr>
              <w:t>REST、WebSocket、SSE 路由；认证、权限依赖、参数校验</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79BE1CA">
            <w:pPr>
              <w:spacing w:after="0" w:line="276" w:lineRule="auto"/>
              <w:jc w:val="left"/>
            </w:pPr>
            <w:r>
              <w:rPr>
                <w:rFonts w:ascii="微软雅黑" w:hAnsi="微软雅黑" w:eastAsia="微软雅黑"/>
                <w:b w:val="0"/>
                <w:color w:val="263238"/>
                <w:sz w:val="18"/>
              </w:rPr>
              <w:t>raganything/routers/、dependencies.py</w:t>
            </w:r>
          </w:p>
        </w:tc>
      </w:tr>
      <w:tr w14:paraId="60BF3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33252F3">
            <w:pPr>
              <w:spacing w:after="0" w:line="276" w:lineRule="auto"/>
              <w:jc w:val="left"/>
            </w:pPr>
            <w:r>
              <w:rPr>
                <w:rFonts w:ascii="微软雅黑" w:hAnsi="微软雅黑" w:eastAsia="微软雅黑"/>
                <w:b/>
                <w:color w:val="263238"/>
                <w:sz w:val="18"/>
              </w:rPr>
              <w:t>业务服务</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E4C9FC7">
            <w:pPr>
              <w:spacing w:after="0" w:line="276" w:lineRule="auto"/>
              <w:jc w:val="left"/>
            </w:pPr>
            <w:r>
              <w:rPr>
                <w:rFonts w:ascii="微软雅黑" w:hAnsi="微软雅黑" w:eastAsia="微软雅黑"/>
                <w:b w:val="0"/>
                <w:color w:val="263238"/>
                <w:sz w:val="18"/>
              </w:rPr>
              <w:t>KB、上传任务、标签、会话、设置、模型目录、Provider 治理</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B55C92F">
            <w:pPr>
              <w:spacing w:after="0" w:line="276" w:lineRule="auto"/>
              <w:jc w:val="left"/>
            </w:pPr>
            <w:r>
              <w:rPr>
                <w:rFonts w:ascii="微软雅黑" w:hAnsi="微软雅黑" w:eastAsia="微软雅黑"/>
                <w:b w:val="0"/>
                <w:color w:val="263238"/>
                <w:sz w:val="18"/>
              </w:rPr>
              <w:t>raganything/services/</w:t>
            </w:r>
          </w:p>
        </w:tc>
      </w:tr>
      <w:tr w14:paraId="07A1F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41CE3802">
            <w:pPr>
              <w:spacing w:after="0" w:line="276" w:lineRule="auto"/>
              <w:jc w:val="left"/>
            </w:pPr>
            <w:r>
              <w:rPr>
                <w:rFonts w:ascii="微软雅黑" w:hAnsi="微软雅黑" w:eastAsia="微软雅黑"/>
                <w:b/>
                <w:color w:val="263238"/>
                <w:sz w:val="18"/>
              </w:rPr>
              <w:t>RAG 核心</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4AEE1228">
            <w:pPr>
              <w:spacing w:after="0" w:line="276" w:lineRule="auto"/>
              <w:jc w:val="left"/>
            </w:pPr>
            <w:r>
              <w:rPr>
                <w:rFonts w:ascii="微软雅黑" w:hAnsi="微软雅黑" w:eastAsia="微软雅黑"/>
                <w:b w:val="0"/>
                <w:color w:val="263238"/>
                <w:sz w:val="18"/>
              </w:rPr>
              <w:t>解析、分块、Embedding、图谱、检索、重排、引用构造</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76D9876B">
            <w:pPr>
              <w:spacing w:after="0" w:line="276" w:lineRule="auto"/>
              <w:jc w:val="left"/>
            </w:pPr>
            <w:r>
              <w:rPr>
                <w:rFonts w:ascii="微软雅黑" w:hAnsi="微软雅黑" w:eastAsia="微软雅黑"/>
                <w:b w:val="0"/>
                <w:color w:val="263238"/>
                <w:sz w:val="18"/>
              </w:rPr>
              <w:t>raganything/parser/、chunking/、query/、processor/</w:t>
            </w:r>
          </w:p>
        </w:tc>
      </w:tr>
      <w:tr w14:paraId="6665A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CAF729C">
            <w:pPr>
              <w:spacing w:after="0" w:line="276" w:lineRule="auto"/>
              <w:jc w:val="left"/>
            </w:pPr>
            <w:r>
              <w:rPr>
                <w:rFonts w:ascii="微软雅黑" w:hAnsi="微软雅黑" w:eastAsia="微软雅黑"/>
                <w:b/>
                <w:color w:val="263238"/>
                <w:sz w:val="18"/>
              </w:rPr>
              <w:t>持久化与外部组件</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7D18048">
            <w:pPr>
              <w:spacing w:after="0" w:line="276" w:lineRule="auto"/>
              <w:jc w:val="left"/>
            </w:pPr>
            <w:r>
              <w:rPr>
                <w:rFonts w:ascii="微软雅黑" w:hAnsi="微软雅黑" w:eastAsia="微软雅黑"/>
                <w:b w:val="0"/>
                <w:color w:val="263238"/>
                <w:sz w:val="18"/>
              </w:rPr>
              <w:t>PostgreSQL 权威业务状态；Redis；向量/图谱；文件工作区</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ADAFAC3">
            <w:pPr>
              <w:spacing w:after="0" w:line="276" w:lineRule="auto"/>
              <w:jc w:val="left"/>
            </w:pPr>
            <w:r>
              <w:rPr>
                <w:rFonts w:ascii="微软雅黑" w:hAnsi="微软雅黑" w:eastAsia="微软雅黑"/>
                <w:b w:val="0"/>
                <w:color w:val="263238"/>
                <w:sz w:val="18"/>
              </w:rPr>
              <w:t>migrations/、pg_* repo、docker-compose.yml</w:t>
            </w:r>
          </w:p>
        </w:tc>
      </w:tr>
      <w:tr w14:paraId="20B73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77C2807">
            <w:pPr>
              <w:spacing w:after="0" w:line="276" w:lineRule="auto"/>
              <w:jc w:val="left"/>
            </w:pPr>
            <w:r>
              <w:rPr>
                <w:rFonts w:ascii="微软雅黑" w:hAnsi="微软雅黑" w:eastAsia="微软雅黑"/>
                <w:b/>
                <w:color w:val="263238"/>
                <w:sz w:val="18"/>
              </w:rPr>
              <w:t>异步处理</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BFE9BF9">
            <w:pPr>
              <w:spacing w:after="0" w:line="276" w:lineRule="auto"/>
              <w:jc w:val="left"/>
            </w:pPr>
            <w:r>
              <w:rPr>
                <w:rFonts w:ascii="微软雅黑" w:hAnsi="微软雅黑" w:eastAsia="微软雅黑"/>
                <w:b w:val="0"/>
                <w:color w:val="263238"/>
                <w:sz w:val="18"/>
              </w:rPr>
              <w:t>上传任务领取、处理、重试、恢复、终态写回</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C86562D">
            <w:pPr>
              <w:spacing w:after="0" w:line="276" w:lineRule="auto"/>
              <w:jc w:val="left"/>
            </w:pPr>
            <w:r>
              <w:rPr>
                <w:rFonts w:ascii="微软雅黑" w:hAnsi="微软雅黑" w:eastAsia="微软雅黑"/>
                <w:b w:val="0"/>
                <w:color w:val="263238"/>
                <w:sz w:val="18"/>
              </w:rPr>
              <w:t>process_worker.py、services/upload_retry.py</w:t>
            </w:r>
          </w:p>
        </w:tc>
      </w:tr>
    </w:tbl>
    <w:p w14:paraId="1E5A79DC">
      <w:pPr>
        <w:spacing w:after="20"/>
      </w:pPr>
    </w:p>
    <w:p w14:paraId="6BAB18F6">
      <w:pPr>
        <w:pStyle w:val="4"/>
        <w:spacing w:before="160" w:after="100"/>
      </w:pPr>
      <w:r>
        <w:t>2.2 关键数据流</w:t>
      </w:r>
    </w:p>
    <w:p w14:paraId="32D9AD6B">
      <w:pPr>
        <w:pStyle w:val="16"/>
        <w:spacing w:after="40" w:line="288" w:lineRule="auto"/>
        <w:ind w:left="397"/>
      </w:pPr>
      <w:r>
        <w:rPr>
          <w:rFonts w:ascii="微软雅黑" w:hAnsi="微软雅黑" w:eastAsia="微软雅黑"/>
          <w:b w:val="0"/>
          <w:color w:val="263238"/>
          <w:sz w:val="21"/>
        </w:rPr>
        <w:t>上传：客户端调用 /api/upload 或 /api/upload/batch，服务端创建带 owner、KB、设置快照和追踪标识的任务。</w:t>
      </w:r>
    </w:p>
    <w:p w14:paraId="6B119538">
      <w:pPr>
        <w:pStyle w:val="16"/>
        <w:spacing w:after="40" w:line="288" w:lineRule="auto"/>
        <w:ind w:left="397"/>
      </w:pPr>
      <w:r>
        <w:rPr>
          <w:rFonts w:ascii="微软雅黑" w:hAnsi="微软雅黑" w:eastAsia="微软雅黑"/>
          <w:b w:val="0"/>
          <w:color w:val="263238"/>
          <w:sz w:val="21"/>
        </w:rPr>
        <w:t>处理：Worker 读取任务快照，按文件类型选择解析器，执行文本/图像/表格/公式等处理，再进行分块、Embedding、图谱写入与检索就绪状态更新。</w:t>
      </w:r>
    </w:p>
    <w:p w14:paraId="0BCF51E0">
      <w:pPr>
        <w:pStyle w:val="16"/>
        <w:spacing w:after="40" w:line="288" w:lineRule="auto"/>
        <w:ind w:left="397"/>
      </w:pPr>
      <w:r>
        <w:rPr>
          <w:rFonts w:ascii="微软雅黑" w:hAnsi="微软雅黑" w:eastAsia="微软雅黑"/>
          <w:b w:val="0"/>
          <w:color w:val="263238"/>
          <w:sz w:val="21"/>
        </w:rPr>
        <w:t>查询：请求先经过 JWT/RBAC/KB 能力校验，再按智能体或请求覆盖解析 query_mode、retrieval_top_k、chunk_top_k、enable_rerank 等运行参数。</w:t>
      </w:r>
    </w:p>
    <w:p w14:paraId="1D4D5D0C">
      <w:pPr>
        <w:pStyle w:val="16"/>
        <w:spacing w:after="40" w:line="288" w:lineRule="auto"/>
        <w:ind w:left="397"/>
      </w:pPr>
      <w:r>
        <w:rPr>
          <w:rFonts w:ascii="微软雅黑" w:hAnsi="微软雅黑" w:eastAsia="微软雅黑"/>
          <w:b w:val="0"/>
          <w:color w:val="263238"/>
          <w:sz w:val="21"/>
        </w:rPr>
        <w:t>流式回答：Agent SSE 发送 accepted、检索状态、增量 token、引用/完成等事件；会话和关键状态写入 PostgreSQL，连接期间复核撤销和 session generation。</w:t>
      </w:r>
    </w:p>
    <w:p w14:paraId="23242E22">
      <w:pPr>
        <w:pStyle w:val="16"/>
        <w:spacing w:after="40" w:line="288" w:lineRule="auto"/>
        <w:ind w:left="397"/>
      </w:pPr>
      <w:r>
        <w:rPr>
          <w:rFonts w:ascii="微软雅黑" w:hAnsi="微软雅黑" w:eastAsia="微软雅黑"/>
          <w:b w:val="0"/>
          <w:color w:val="263238"/>
          <w:sz w:val="21"/>
        </w:rPr>
        <w:t>媒体访问：图片、音频和视频通过受控媒体端点提供，浏览器不接收本地路径、模型目录、密钥或未授权任务事件。</w:t>
      </w:r>
    </w:p>
    <w:p w14:paraId="05396329">
      <w:pPr>
        <w:pStyle w:val="3"/>
        <w:spacing w:before="240" w:after="100"/>
      </w:pPr>
      <w:r>
        <w:t>三 知识接入与文档处理参数</w:t>
      </w:r>
    </w:p>
    <w:p w14:paraId="7D4C8890">
      <w:pPr>
        <w:pStyle w:val="4"/>
        <w:spacing w:before="160" w:after="100"/>
      </w:pPr>
      <w:r>
        <w:t>3.1 支持的接入范围</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9"/>
        <w:gridCol w:w="3289"/>
        <w:gridCol w:w="3289"/>
      </w:tblGrid>
      <w:tr w14:paraId="5EC2C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02F0E9C9">
            <w:pPr>
              <w:spacing w:after="0" w:line="240" w:lineRule="auto"/>
              <w:jc w:val="center"/>
            </w:pPr>
            <w:r>
              <w:rPr>
                <w:rFonts w:ascii="微软雅黑" w:hAnsi="微软雅黑" w:eastAsia="微软雅黑"/>
                <w:b/>
                <w:color w:val="FFFFFF"/>
                <w:sz w:val="18"/>
              </w:rPr>
              <w:t>类别</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1E36903F">
            <w:pPr>
              <w:spacing w:after="0" w:line="240" w:lineRule="auto"/>
              <w:jc w:val="center"/>
            </w:pPr>
            <w:r>
              <w:rPr>
                <w:rFonts w:ascii="微软雅黑" w:hAnsi="微软雅黑" w:eastAsia="微软雅黑"/>
                <w:b/>
                <w:color w:val="FFFFFF"/>
                <w:sz w:val="18"/>
              </w:rPr>
              <w:t>已支持格式或方式</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73696284">
            <w:pPr>
              <w:spacing w:after="0" w:line="240" w:lineRule="auto"/>
              <w:jc w:val="center"/>
            </w:pPr>
            <w:r>
              <w:rPr>
                <w:rFonts w:ascii="微软雅黑" w:hAnsi="微软雅黑" w:eastAsia="微软雅黑"/>
                <w:b/>
                <w:color w:val="FFFFFF"/>
                <w:sz w:val="18"/>
              </w:rPr>
              <w:t>处理说明</w:t>
            </w:r>
          </w:p>
        </w:tc>
      </w:tr>
      <w:tr w14:paraId="7D36F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443C913">
            <w:pPr>
              <w:spacing w:after="0" w:line="276" w:lineRule="auto"/>
              <w:jc w:val="left"/>
            </w:pPr>
            <w:r>
              <w:rPr>
                <w:rFonts w:ascii="微软雅黑" w:hAnsi="微软雅黑" w:eastAsia="微软雅黑"/>
                <w:b/>
                <w:color w:val="263238"/>
                <w:sz w:val="18"/>
              </w:rPr>
              <w:t>文本与办公文档</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2787FA72">
            <w:pPr>
              <w:spacing w:after="0" w:line="276" w:lineRule="auto"/>
              <w:jc w:val="left"/>
            </w:pPr>
            <w:r>
              <w:rPr>
                <w:rFonts w:ascii="微软雅黑" w:hAnsi="微软雅黑" w:eastAsia="微软雅黑"/>
                <w:b w:val="0"/>
                <w:color w:val="263238"/>
                <w:sz w:val="18"/>
              </w:rPr>
              <w:t>txt、md、pdf、doc、docx、ppt、pptx、xls、xlsx、html、json</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03D167C">
            <w:pPr>
              <w:spacing w:after="0" w:line="276" w:lineRule="auto"/>
              <w:jc w:val="left"/>
            </w:pPr>
            <w:r>
              <w:rPr>
                <w:rFonts w:ascii="微软雅黑" w:hAnsi="微软雅黑" w:eastAsia="微软雅黑"/>
                <w:b w:val="0"/>
                <w:color w:val="263238"/>
                <w:sz w:val="18"/>
              </w:rPr>
              <w:t>Office 可转 PDF/Markdown；文本可直接读取</w:t>
            </w:r>
          </w:p>
        </w:tc>
      </w:tr>
      <w:tr w14:paraId="3492E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6B85263">
            <w:pPr>
              <w:spacing w:after="0" w:line="276" w:lineRule="auto"/>
              <w:jc w:val="left"/>
            </w:pPr>
            <w:r>
              <w:rPr>
                <w:rFonts w:ascii="微软雅黑" w:hAnsi="微软雅黑" w:eastAsia="微软雅黑"/>
                <w:b/>
                <w:color w:val="263238"/>
                <w:sz w:val="18"/>
              </w:rPr>
              <w:t>表格与数据</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5D2622CA">
            <w:pPr>
              <w:spacing w:after="0" w:line="276" w:lineRule="auto"/>
              <w:jc w:val="left"/>
            </w:pPr>
            <w:r>
              <w:rPr>
                <w:rFonts w:ascii="微软雅黑" w:hAnsi="微软雅黑" w:eastAsia="微软雅黑"/>
                <w:b w:val="0"/>
                <w:color w:val="263238"/>
                <w:sz w:val="18"/>
              </w:rPr>
              <w:t>csv、xlsx；数据库连接能力由对应服务与配置提供</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2A3765A">
            <w:pPr>
              <w:spacing w:after="0" w:line="276" w:lineRule="auto"/>
              <w:jc w:val="left"/>
            </w:pPr>
            <w:r>
              <w:rPr>
                <w:rFonts w:ascii="微软雅黑" w:hAnsi="微软雅黑" w:eastAsia="微软雅黑"/>
                <w:b w:val="0"/>
                <w:color w:val="263238"/>
                <w:sz w:val="18"/>
              </w:rPr>
              <w:t>保留结构化内容并参与索引</w:t>
            </w:r>
          </w:p>
        </w:tc>
      </w:tr>
      <w:tr w14:paraId="175D9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BFAB775">
            <w:pPr>
              <w:spacing w:after="0" w:line="276" w:lineRule="auto"/>
              <w:jc w:val="left"/>
            </w:pPr>
            <w:r>
              <w:rPr>
                <w:rFonts w:ascii="微软雅黑" w:hAnsi="微软雅黑" w:eastAsia="微软雅黑"/>
                <w:b/>
                <w:color w:val="263238"/>
                <w:sz w:val="18"/>
              </w:rPr>
              <w:t>图像</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71F1B8A">
            <w:pPr>
              <w:spacing w:after="0" w:line="276" w:lineRule="auto"/>
              <w:jc w:val="left"/>
            </w:pPr>
            <w:r>
              <w:rPr>
                <w:rFonts w:ascii="微软雅黑" w:hAnsi="微软雅黑" w:eastAsia="微软雅黑"/>
                <w:b w:val="0"/>
                <w:color w:val="263238"/>
                <w:sz w:val="18"/>
              </w:rPr>
              <w:t>jpg、jpeg、png、bmp、gif 等</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C64D809">
            <w:pPr>
              <w:spacing w:after="0" w:line="276" w:lineRule="auto"/>
              <w:jc w:val="left"/>
            </w:pPr>
            <w:r>
              <w:rPr>
                <w:rFonts w:ascii="微软雅黑" w:hAnsi="微软雅黑" w:eastAsia="微软雅黑"/>
                <w:b w:val="0"/>
                <w:color w:val="263238"/>
                <w:sz w:val="18"/>
              </w:rPr>
              <w:t>PaddleOCR/VLM 能力按目录与配置启用</w:t>
            </w:r>
          </w:p>
        </w:tc>
      </w:tr>
      <w:tr w14:paraId="442A8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29EF106">
            <w:pPr>
              <w:spacing w:after="0" w:line="276" w:lineRule="auto"/>
              <w:jc w:val="left"/>
            </w:pPr>
            <w:r>
              <w:rPr>
                <w:rFonts w:ascii="微软雅黑" w:hAnsi="微软雅黑" w:eastAsia="微软雅黑"/>
                <w:b/>
                <w:color w:val="263238"/>
                <w:sz w:val="18"/>
              </w:rPr>
              <w:t>音视频</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B5C90E1">
            <w:pPr>
              <w:spacing w:after="0" w:line="276" w:lineRule="auto"/>
              <w:jc w:val="left"/>
            </w:pPr>
            <w:r>
              <w:rPr>
                <w:rFonts w:ascii="微软雅黑" w:hAnsi="微软雅黑" w:eastAsia="微软雅黑"/>
                <w:b w:val="0"/>
                <w:color w:val="263238"/>
                <w:sz w:val="18"/>
              </w:rPr>
              <w:t>mp3、wav、mp4、webm 等媒体类型</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705D368B">
            <w:pPr>
              <w:spacing w:after="0" w:line="276" w:lineRule="auto"/>
              <w:jc w:val="left"/>
            </w:pPr>
            <w:r>
              <w:rPr>
                <w:rFonts w:ascii="微软雅黑" w:hAnsi="微软雅黑" w:eastAsia="微软雅黑"/>
                <w:b w:val="0"/>
                <w:color w:val="263238"/>
                <w:sz w:val="18"/>
              </w:rPr>
              <w:t>媒体交付与视频语义段接口已存在；真实模型链路需独立验收</w:t>
            </w:r>
          </w:p>
        </w:tc>
      </w:tr>
      <w:tr w14:paraId="0EBEA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C16ACA1">
            <w:pPr>
              <w:spacing w:after="0" w:line="276" w:lineRule="auto"/>
              <w:jc w:val="left"/>
            </w:pPr>
            <w:r>
              <w:rPr>
                <w:rFonts w:ascii="微软雅黑" w:hAnsi="微软雅黑" w:eastAsia="微软雅黑"/>
                <w:b/>
                <w:color w:val="263238"/>
                <w:sz w:val="18"/>
              </w:rPr>
              <w:t>扩展解析器</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33462ED">
            <w:pPr>
              <w:spacing w:after="0" w:line="276" w:lineRule="auto"/>
              <w:jc w:val="left"/>
            </w:pPr>
            <w:r>
              <w:rPr>
                <w:rFonts w:ascii="微软雅黑" w:hAnsi="微软雅黑" w:eastAsia="微软雅黑"/>
                <w:b w:val="0"/>
                <w:color w:val="263238"/>
                <w:sz w:val="18"/>
              </w:rPr>
              <w:t>MinerU、Docling、Marker、PaddleOCR、OpenDataLoader；支持注册自定义 Parser</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928E086">
            <w:pPr>
              <w:spacing w:after="0" w:line="276" w:lineRule="auto"/>
              <w:jc w:val="left"/>
            </w:pPr>
            <w:r>
              <w:rPr>
                <w:rFonts w:ascii="微软雅黑" w:hAnsi="微软雅黑" w:eastAsia="微软雅黑"/>
                <w:b w:val="0"/>
                <w:color w:val="263238"/>
                <w:sz w:val="18"/>
              </w:rPr>
              <w:t>parser/__init__.py 提供工厂与注册机制</w:t>
            </w:r>
          </w:p>
        </w:tc>
      </w:tr>
    </w:tbl>
    <w:p w14:paraId="5B30262E">
      <w:pPr>
        <w:spacing w:after="20"/>
      </w:pPr>
    </w:p>
    <w:p w14:paraId="3805CF8B">
      <w:pPr>
        <w:pStyle w:val="4"/>
        <w:spacing w:before="160" w:after="100"/>
      </w:pPr>
      <w:r>
        <w:t>3.2 解析器与处理开关</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0"/>
        <w:gridCol w:w="3289"/>
        <w:gridCol w:w="3289"/>
      </w:tblGrid>
      <w:tr w14:paraId="23AA7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1428E88A">
            <w:pPr>
              <w:spacing w:after="0" w:line="240" w:lineRule="auto"/>
              <w:jc w:val="center"/>
            </w:pPr>
            <w:r>
              <w:rPr>
                <w:rFonts w:ascii="微软雅黑" w:hAnsi="微软雅黑" w:eastAsia="微软雅黑"/>
                <w:b/>
                <w:color w:val="FFFFFF"/>
                <w:sz w:val="18"/>
              </w:rPr>
              <w:t>参数</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3A802565">
            <w:pPr>
              <w:spacing w:after="0" w:line="240" w:lineRule="auto"/>
              <w:jc w:val="center"/>
            </w:pPr>
            <w:r>
              <w:rPr>
                <w:rFonts w:ascii="微软雅黑" w:hAnsi="微软雅黑" w:eastAsia="微软雅黑"/>
                <w:b/>
                <w:color w:val="FFFFFF"/>
                <w:sz w:val="18"/>
              </w:rPr>
              <w:t>默认或取值</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2458E815">
            <w:pPr>
              <w:spacing w:after="0" w:line="240" w:lineRule="auto"/>
              <w:jc w:val="center"/>
            </w:pPr>
            <w:r>
              <w:rPr>
                <w:rFonts w:ascii="微软雅黑" w:hAnsi="微软雅黑" w:eastAsia="微软雅黑"/>
                <w:b/>
                <w:color w:val="FFFFFF"/>
                <w:sz w:val="18"/>
              </w:rPr>
              <w:t>作用</w:t>
            </w:r>
          </w:p>
        </w:tc>
      </w:tr>
      <w:tr w14:paraId="73BFE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978CB9B">
            <w:pPr>
              <w:spacing w:after="0" w:line="276" w:lineRule="auto"/>
              <w:jc w:val="left"/>
            </w:pPr>
            <w:r>
              <w:rPr>
                <w:rFonts w:ascii="微软雅黑" w:hAnsi="微软雅黑" w:eastAsia="微软雅黑"/>
                <w:b/>
                <w:color w:val="263238"/>
                <w:sz w:val="18"/>
              </w:rPr>
              <w:t>PARSER</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858F4AF">
            <w:pPr>
              <w:spacing w:after="0" w:line="276" w:lineRule="auto"/>
              <w:jc w:val="left"/>
            </w:pPr>
            <w:r>
              <w:rPr>
                <w:rFonts w:ascii="微软雅黑" w:hAnsi="微软雅黑" w:eastAsia="微软雅黑"/>
                <w:b w:val="0"/>
                <w:color w:val="263238"/>
                <w:sz w:val="18"/>
              </w:rPr>
              <w:t>docling</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2FE28B08">
            <w:pPr>
              <w:spacing w:after="0" w:line="276" w:lineRule="auto"/>
              <w:jc w:val="left"/>
            </w:pPr>
            <w:r>
              <w:rPr>
                <w:rFonts w:ascii="微软雅黑" w:hAnsi="微软雅黑" w:eastAsia="微软雅黑"/>
                <w:b w:val="0"/>
                <w:color w:val="263238"/>
                <w:sz w:val="18"/>
              </w:rPr>
              <w:t>全局解析器选择；可按文件类型配置覆盖</w:t>
            </w:r>
          </w:p>
        </w:tc>
      </w:tr>
      <w:tr w14:paraId="76168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961A75A">
            <w:pPr>
              <w:spacing w:after="0" w:line="276" w:lineRule="auto"/>
              <w:jc w:val="left"/>
            </w:pPr>
            <w:r>
              <w:rPr>
                <w:rFonts w:ascii="微软雅黑" w:hAnsi="微软雅黑" w:eastAsia="微软雅黑"/>
                <w:b/>
                <w:color w:val="263238"/>
                <w:sz w:val="18"/>
              </w:rPr>
              <w:t>ENABLE_IMAGE_PROCESSING</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4CA243D5">
            <w:pPr>
              <w:spacing w:after="0" w:line="276" w:lineRule="auto"/>
              <w:jc w:val="left"/>
            </w:pPr>
            <w:r>
              <w:rPr>
                <w:rFonts w:ascii="微软雅黑" w:hAnsi="微软雅黑" w:eastAsia="微软雅黑"/>
                <w:b w:val="0"/>
                <w:color w:val="263238"/>
                <w:sz w:val="18"/>
              </w:rPr>
              <w:t>true</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00D3C9E0">
            <w:pPr>
              <w:spacing w:after="0" w:line="276" w:lineRule="auto"/>
              <w:jc w:val="left"/>
            </w:pPr>
            <w:r>
              <w:rPr>
                <w:rFonts w:ascii="微软雅黑" w:hAnsi="微软雅黑" w:eastAsia="微软雅黑"/>
                <w:b w:val="0"/>
                <w:color w:val="263238"/>
                <w:sz w:val="18"/>
              </w:rPr>
              <w:t>是否处理图像内容</w:t>
            </w:r>
          </w:p>
        </w:tc>
      </w:tr>
      <w:tr w14:paraId="06865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8A233F1">
            <w:pPr>
              <w:spacing w:after="0" w:line="276" w:lineRule="auto"/>
              <w:jc w:val="left"/>
            </w:pPr>
            <w:r>
              <w:rPr>
                <w:rFonts w:ascii="微软雅黑" w:hAnsi="微软雅黑" w:eastAsia="微软雅黑"/>
                <w:b/>
                <w:color w:val="263238"/>
                <w:sz w:val="18"/>
              </w:rPr>
              <w:t>ENABLE_TABLE_PROCESSING</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35BB0FC">
            <w:pPr>
              <w:spacing w:after="0" w:line="276" w:lineRule="auto"/>
              <w:jc w:val="left"/>
            </w:pPr>
            <w:r>
              <w:rPr>
                <w:rFonts w:ascii="微软雅黑" w:hAnsi="微软雅黑" w:eastAsia="微软雅黑"/>
                <w:b w:val="0"/>
                <w:color w:val="263238"/>
                <w:sz w:val="18"/>
              </w:rPr>
              <w:t>true</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C0FC84C">
            <w:pPr>
              <w:spacing w:after="0" w:line="276" w:lineRule="auto"/>
              <w:jc w:val="left"/>
            </w:pPr>
            <w:r>
              <w:rPr>
                <w:rFonts w:ascii="微软雅黑" w:hAnsi="微软雅黑" w:eastAsia="微软雅黑"/>
                <w:b w:val="0"/>
                <w:color w:val="263238"/>
                <w:sz w:val="18"/>
              </w:rPr>
              <w:t>是否处理表格内容</w:t>
            </w:r>
          </w:p>
        </w:tc>
      </w:tr>
      <w:tr w14:paraId="21F49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848E69F">
            <w:pPr>
              <w:spacing w:after="0" w:line="276" w:lineRule="auto"/>
              <w:jc w:val="left"/>
            </w:pPr>
            <w:r>
              <w:rPr>
                <w:rFonts w:ascii="微软雅黑" w:hAnsi="微软雅黑" w:eastAsia="微软雅黑"/>
                <w:b/>
                <w:color w:val="263238"/>
                <w:sz w:val="18"/>
              </w:rPr>
              <w:t>ENABLE_EQUATION_PROCESSING</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9A31A50">
            <w:pPr>
              <w:spacing w:after="0" w:line="276" w:lineRule="auto"/>
              <w:jc w:val="left"/>
            </w:pPr>
            <w:r>
              <w:rPr>
                <w:rFonts w:ascii="微软雅黑" w:hAnsi="微软雅黑" w:eastAsia="微软雅黑"/>
                <w:b w:val="0"/>
                <w:color w:val="263238"/>
                <w:sz w:val="18"/>
              </w:rPr>
              <w:t>true</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54F9F04">
            <w:pPr>
              <w:spacing w:after="0" w:line="276" w:lineRule="auto"/>
              <w:jc w:val="left"/>
            </w:pPr>
            <w:r>
              <w:rPr>
                <w:rFonts w:ascii="微软雅黑" w:hAnsi="微软雅黑" w:eastAsia="微软雅黑"/>
                <w:b w:val="0"/>
                <w:color w:val="263238"/>
                <w:sz w:val="18"/>
              </w:rPr>
              <w:t>是否处理公式内容</w:t>
            </w:r>
          </w:p>
        </w:tc>
      </w:tr>
      <w:tr w14:paraId="2A3A5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7E64519">
            <w:pPr>
              <w:spacing w:after="0" w:line="276" w:lineRule="auto"/>
              <w:jc w:val="left"/>
            </w:pPr>
            <w:r>
              <w:rPr>
                <w:rFonts w:ascii="微软雅黑" w:hAnsi="微软雅黑" w:eastAsia="微软雅黑"/>
                <w:b/>
                <w:color w:val="263238"/>
                <w:sz w:val="18"/>
              </w:rPr>
              <w:t>ENTITY_TYPES</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377BA58">
            <w:pPr>
              <w:spacing w:after="0" w:line="276" w:lineRule="auto"/>
              <w:jc w:val="left"/>
            </w:pPr>
            <w:r>
              <w:rPr>
                <w:rFonts w:ascii="微软雅黑" w:hAnsi="微软雅黑" w:eastAsia="微软雅黑"/>
                <w:b w:val="0"/>
                <w:color w:val="263238"/>
                <w:sz w:val="18"/>
              </w:rPr>
              <w:t>空（按实现默认）</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BEB369D">
            <w:pPr>
              <w:spacing w:after="0" w:line="276" w:lineRule="auto"/>
              <w:jc w:val="left"/>
            </w:pPr>
            <w:r>
              <w:rPr>
                <w:rFonts w:ascii="微软雅黑" w:hAnsi="微软雅黑" w:eastAsia="微软雅黑"/>
                <w:b w:val="0"/>
                <w:color w:val="263238"/>
                <w:sz w:val="18"/>
              </w:rPr>
              <w:t>实体抽取类型配置</w:t>
            </w:r>
          </w:p>
        </w:tc>
      </w:tr>
      <w:tr w14:paraId="3F20D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432C1CD6">
            <w:pPr>
              <w:spacing w:after="0" w:line="276" w:lineRule="auto"/>
              <w:jc w:val="left"/>
            </w:pPr>
            <w:r>
              <w:rPr>
                <w:rFonts w:ascii="微软雅黑" w:hAnsi="微软雅黑" w:eastAsia="微软雅黑"/>
                <w:b/>
                <w:color w:val="263238"/>
                <w:sz w:val="18"/>
              </w:rPr>
              <w:t>ENTITY_EXTRACTION_MIN_DEGREE</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7525F054">
            <w:pPr>
              <w:spacing w:after="0" w:line="276" w:lineRule="auto"/>
              <w:jc w:val="left"/>
            </w:pPr>
            <w:r>
              <w:rPr>
                <w:rFonts w:ascii="微软雅黑" w:hAnsi="微软雅黑" w:eastAsia="微软雅黑"/>
                <w:b w:val="0"/>
                <w:color w:val="263238"/>
                <w:sz w:val="18"/>
              </w:rPr>
              <w:t>0</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453D0E3">
            <w:pPr>
              <w:spacing w:after="0" w:line="276" w:lineRule="auto"/>
              <w:jc w:val="left"/>
            </w:pPr>
            <w:r>
              <w:rPr>
                <w:rFonts w:ascii="微软雅黑" w:hAnsi="微软雅黑" w:eastAsia="微软雅黑"/>
                <w:b w:val="0"/>
                <w:color w:val="263238"/>
                <w:sz w:val="18"/>
              </w:rPr>
              <w:t>实体关系最小度阈值</w:t>
            </w:r>
          </w:p>
        </w:tc>
      </w:tr>
      <w:tr w14:paraId="7E596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DA42BCD">
            <w:pPr>
              <w:spacing w:after="0" w:line="276" w:lineRule="auto"/>
              <w:jc w:val="left"/>
            </w:pPr>
            <w:r>
              <w:rPr>
                <w:rFonts w:ascii="微软雅黑" w:hAnsi="微软雅黑" w:eastAsia="微软雅黑"/>
                <w:b/>
                <w:color w:val="263238"/>
                <w:sz w:val="18"/>
              </w:rPr>
              <w:t>MAX_UPLOAD_SIZE_MB</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3DF1039">
            <w:pPr>
              <w:spacing w:after="0" w:line="276" w:lineRule="auto"/>
              <w:jc w:val="left"/>
            </w:pPr>
            <w:r>
              <w:rPr>
                <w:rFonts w:ascii="微软雅黑" w:hAnsi="微软雅黑" w:eastAsia="微软雅黑"/>
                <w:b w:val="0"/>
                <w:color w:val="263238"/>
                <w:sz w:val="18"/>
              </w:rPr>
              <w:t>500</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9021044">
            <w:pPr>
              <w:spacing w:after="0" w:line="276" w:lineRule="auto"/>
              <w:jc w:val="left"/>
            </w:pPr>
            <w:r>
              <w:rPr>
                <w:rFonts w:ascii="微软雅黑" w:hAnsi="微软雅黑" w:eastAsia="微软雅黑"/>
                <w:b w:val="0"/>
                <w:color w:val="263238"/>
                <w:sz w:val="18"/>
              </w:rPr>
              <w:t>上传请求体上限；非上传请求由 MAX_BODY_SIZE_MB 控制</w:t>
            </w:r>
          </w:p>
        </w:tc>
      </w:tr>
      <w:tr w14:paraId="5F138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47DD36D4">
            <w:pPr>
              <w:spacing w:after="0" w:line="276" w:lineRule="auto"/>
              <w:jc w:val="left"/>
            </w:pPr>
            <w:r>
              <w:rPr>
                <w:rFonts w:ascii="微软雅黑" w:hAnsi="微软雅黑" w:eastAsia="微软雅黑"/>
                <w:b/>
                <w:color w:val="263238"/>
                <w:sz w:val="18"/>
              </w:rPr>
              <w:t>PROCESS_TIMEOUT</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07BB6A3A">
            <w:pPr>
              <w:spacing w:after="0" w:line="276" w:lineRule="auto"/>
              <w:jc w:val="left"/>
            </w:pPr>
            <w:r>
              <w:rPr>
                <w:rFonts w:ascii="微软雅黑" w:hAnsi="微软雅黑" w:eastAsia="微软雅黑"/>
                <w:b w:val="0"/>
                <w:color w:val="263238"/>
                <w:sz w:val="18"/>
              </w:rPr>
              <w:t>3600 秒（历史兼容入口）</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28F5FD9">
            <w:pPr>
              <w:spacing w:after="0" w:line="276" w:lineRule="auto"/>
              <w:jc w:val="left"/>
            </w:pPr>
            <w:r>
              <w:rPr>
                <w:rFonts w:ascii="微软雅黑" w:hAnsi="微软雅黑" w:eastAsia="微软雅黑"/>
                <w:b w:val="0"/>
                <w:color w:val="263238"/>
                <w:sz w:val="18"/>
              </w:rPr>
              <w:t>任务处理时限；Worker 另有空闲超时与租约控制</w:t>
            </w:r>
          </w:p>
        </w:tc>
      </w:tr>
    </w:tbl>
    <w:p w14:paraId="7813137D">
      <w:pPr>
        <w:spacing w:after="20"/>
      </w:pPr>
    </w:p>
    <w:p w14:paraId="39E56748">
      <w:pPr>
        <w:spacing w:after="120" w:line="300" w:lineRule="auto"/>
        <w:ind w:left="227" w:right="227"/>
      </w:pPr>
      <w:r>
        <w:rPr>
          <w:rFonts w:ascii="微软雅黑" w:hAnsi="微软雅黑" w:eastAsia="微软雅黑"/>
          <w:b/>
          <w:color w:val="1F4E79"/>
          <w:sz w:val="20"/>
        </w:rPr>
        <w:t>重要边界：</w:t>
      </w:r>
      <w:r>
        <w:rPr>
          <w:rFonts w:ascii="微软雅黑" w:hAnsi="微软雅黑" w:eastAsia="微软雅黑"/>
          <w:b w:val="0"/>
          <w:color w:val="263238"/>
          <w:sz w:val="20"/>
        </w:rPr>
        <w:t>仓库安全核验指出上传 API 尚未统一扩展名白名单，对外错误也不是全局统一脱敏。因此，本报告不把“所有上传均受扩展名白名单保护”写成已实现能力。</w:t>
      </w:r>
    </w:p>
    <w:p w14:paraId="0A55ED90">
      <w:pPr>
        <w:pStyle w:val="4"/>
        <w:spacing w:before="160" w:after="100"/>
      </w:pPr>
      <w:r>
        <w:t>3.3 分块策略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9"/>
        <w:gridCol w:w="3289"/>
        <w:gridCol w:w="3289"/>
      </w:tblGrid>
      <w:tr w14:paraId="5A43E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74D948AE">
            <w:pPr>
              <w:spacing w:after="0" w:line="240" w:lineRule="auto"/>
              <w:jc w:val="center"/>
            </w:pPr>
            <w:r>
              <w:rPr>
                <w:rFonts w:ascii="微软雅黑" w:hAnsi="微软雅黑" w:eastAsia="微软雅黑"/>
                <w:b/>
                <w:color w:val="FFFFFF"/>
                <w:sz w:val="18"/>
              </w:rPr>
              <w:t>策略</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26721269">
            <w:pPr>
              <w:spacing w:after="0" w:line="240" w:lineRule="auto"/>
              <w:jc w:val="center"/>
            </w:pPr>
            <w:r>
              <w:rPr>
                <w:rFonts w:ascii="微软雅黑" w:hAnsi="微软雅黑" w:eastAsia="微软雅黑"/>
                <w:b/>
                <w:color w:val="FFFFFF"/>
                <w:sz w:val="18"/>
              </w:rPr>
              <w:t>核心行为</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5CCD322B">
            <w:pPr>
              <w:spacing w:after="0" w:line="240" w:lineRule="auto"/>
              <w:jc w:val="center"/>
            </w:pPr>
            <w:r>
              <w:rPr>
                <w:rFonts w:ascii="微软雅黑" w:hAnsi="微软雅黑" w:eastAsia="微软雅黑"/>
                <w:b/>
                <w:color w:val="FFFFFF"/>
                <w:sz w:val="18"/>
              </w:rPr>
              <w:t>默认参数或成本</w:t>
            </w:r>
          </w:p>
        </w:tc>
      </w:tr>
      <w:tr w14:paraId="65F9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834C176">
            <w:pPr>
              <w:spacing w:after="0" w:line="276" w:lineRule="auto"/>
              <w:jc w:val="left"/>
            </w:pPr>
            <w:r>
              <w:rPr>
                <w:rFonts w:ascii="微软雅黑" w:hAnsi="微软雅黑" w:eastAsia="微软雅黑"/>
                <w:b/>
                <w:color w:val="263238"/>
                <w:sz w:val="18"/>
              </w:rPr>
              <w:t>fixed_size</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773CF7B">
            <w:pPr>
              <w:spacing w:after="0" w:line="276" w:lineRule="auto"/>
              <w:jc w:val="left"/>
            </w:pPr>
            <w:r>
              <w:rPr>
                <w:rFonts w:ascii="微软雅黑" w:hAnsi="微软雅黑" w:eastAsia="微软雅黑"/>
                <w:b w:val="0"/>
                <w:color w:val="263238"/>
                <w:sz w:val="18"/>
              </w:rPr>
              <w:t>LightRAG 固定大小切割与重叠窗口</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2EDC473">
            <w:pPr>
              <w:spacing w:after="0" w:line="276" w:lineRule="auto"/>
              <w:jc w:val="left"/>
            </w:pPr>
            <w:r>
              <w:rPr>
                <w:rFonts w:ascii="微软雅黑" w:hAnsi="微软雅黑" w:eastAsia="微软雅黑"/>
                <w:b w:val="0"/>
                <w:color w:val="263238"/>
                <w:sz w:val="18"/>
              </w:rPr>
              <w:t>作为默认回退；无额外外部调用</w:t>
            </w:r>
          </w:p>
        </w:tc>
      </w:tr>
      <w:tr w14:paraId="4649E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468B2CA6">
            <w:pPr>
              <w:spacing w:after="0" w:line="276" w:lineRule="auto"/>
              <w:jc w:val="left"/>
            </w:pPr>
            <w:r>
              <w:rPr>
                <w:rFonts w:ascii="微软雅黑" w:hAnsi="微软雅黑" w:eastAsia="微软雅黑"/>
                <w:b/>
                <w:color w:val="263238"/>
                <w:sz w:val="18"/>
              </w:rPr>
              <w:t>recursive</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442CF122">
            <w:pPr>
              <w:spacing w:after="0" w:line="276" w:lineRule="auto"/>
              <w:jc w:val="left"/>
            </w:pPr>
            <w:r>
              <w:rPr>
                <w:rFonts w:ascii="微软雅黑" w:hAnsi="微软雅黑" w:eastAsia="微软雅黑"/>
                <w:b w:val="0"/>
                <w:color w:val="263238"/>
                <w:sz w:val="18"/>
              </w:rPr>
              <w:t>段落→换行→句子→字符的自然边界递归分割</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0969371F">
            <w:pPr>
              <w:spacing w:after="0" w:line="276" w:lineRule="auto"/>
              <w:jc w:val="left"/>
            </w:pPr>
            <w:r>
              <w:rPr>
                <w:rFonts w:ascii="微软雅黑" w:hAnsi="微软雅黑" w:eastAsia="微软雅黑"/>
                <w:b w:val="0"/>
                <w:color w:val="263238"/>
                <w:sz w:val="18"/>
              </w:rPr>
              <w:t>CHUNK_SIZE=800；overlap 参数默认 100 token（运行设置默认 chunk_size=800）</w:t>
            </w:r>
          </w:p>
        </w:tc>
      </w:tr>
      <w:tr w14:paraId="2675A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A8C092F">
            <w:pPr>
              <w:spacing w:after="0" w:line="276" w:lineRule="auto"/>
              <w:jc w:val="left"/>
            </w:pPr>
            <w:r>
              <w:rPr>
                <w:rFonts w:ascii="微软雅黑" w:hAnsi="微软雅黑" w:eastAsia="微软雅黑"/>
                <w:b/>
                <w:color w:val="263238"/>
                <w:sz w:val="18"/>
              </w:rPr>
              <w:t>sentence</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B3B89EC">
            <w:pPr>
              <w:spacing w:after="0" w:line="276" w:lineRule="auto"/>
              <w:jc w:val="left"/>
            </w:pPr>
            <w:r>
              <w:rPr>
                <w:rFonts w:ascii="微软雅黑" w:hAnsi="微软雅黑" w:eastAsia="微软雅黑"/>
                <w:b w:val="0"/>
                <w:color w:val="263238"/>
                <w:sz w:val="18"/>
              </w:rPr>
              <w:t>按中英文句末边界拆句，再合并到目标 token 大小</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0BC5476">
            <w:pPr>
              <w:spacing w:after="0" w:line="276" w:lineRule="auto"/>
              <w:jc w:val="left"/>
            </w:pPr>
            <w:r>
              <w:rPr>
                <w:rFonts w:ascii="微软雅黑" w:hAnsi="微软雅黑" w:eastAsia="微软雅黑"/>
                <w:b w:val="0"/>
                <w:color w:val="263238"/>
                <w:sz w:val="18"/>
              </w:rPr>
              <w:t>目标 800；长句按 token 窗口切分</w:t>
            </w:r>
          </w:p>
        </w:tc>
      </w:tr>
      <w:tr w14:paraId="533CC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254310B">
            <w:pPr>
              <w:spacing w:after="0" w:line="276" w:lineRule="auto"/>
              <w:jc w:val="left"/>
            </w:pPr>
            <w:r>
              <w:rPr>
                <w:rFonts w:ascii="微软雅黑" w:hAnsi="微软雅黑" w:eastAsia="微软雅黑"/>
                <w:b/>
                <w:color w:val="263238"/>
                <w:sz w:val="18"/>
              </w:rPr>
              <w:t>structure</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0C9C13F5">
            <w:pPr>
              <w:spacing w:after="0" w:line="276" w:lineRule="auto"/>
              <w:jc w:val="left"/>
            </w:pPr>
            <w:r>
              <w:rPr>
                <w:rFonts w:ascii="微软雅黑" w:hAnsi="微软雅黑" w:eastAsia="微软雅黑"/>
                <w:b w:val="0"/>
                <w:color w:val="263238"/>
                <w:sz w:val="18"/>
              </w:rPr>
              <w:t>识别 Markdown 标题/章节，保留结构后再按段落细分</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3BBCBA2">
            <w:pPr>
              <w:spacing w:after="0" w:line="276" w:lineRule="auto"/>
              <w:jc w:val="left"/>
            </w:pPr>
            <w:r>
              <w:rPr>
                <w:rFonts w:ascii="微软雅黑" w:hAnsi="微软雅黑" w:eastAsia="微软雅黑"/>
                <w:b w:val="0"/>
                <w:color w:val="263238"/>
                <w:sz w:val="18"/>
              </w:rPr>
              <w:t>目标 800；适合章节清晰文档</w:t>
            </w:r>
          </w:p>
        </w:tc>
      </w:tr>
      <w:tr w14:paraId="26528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ABCE6BA">
            <w:pPr>
              <w:spacing w:after="0" w:line="276" w:lineRule="auto"/>
              <w:jc w:val="left"/>
            </w:pPr>
            <w:r>
              <w:rPr>
                <w:rFonts w:ascii="微软雅黑" w:hAnsi="微软雅黑" w:eastAsia="微软雅黑"/>
                <w:b/>
                <w:color w:val="263238"/>
                <w:sz w:val="18"/>
              </w:rPr>
              <w:t>semantic</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0938BC4">
            <w:pPr>
              <w:spacing w:after="0" w:line="276" w:lineRule="auto"/>
              <w:jc w:val="left"/>
            </w:pPr>
            <w:r>
              <w:rPr>
                <w:rFonts w:ascii="微软雅黑" w:hAnsi="微软雅黑" w:eastAsia="微软雅黑"/>
                <w:b w:val="0"/>
                <w:color w:val="263238"/>
                <w:sz w:val="18"/>
              </w:rPr>
              <w:t>段落 Embedding 相似度检测语义边界</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E023989">
            <w:pPr>
              <w:spacing w:after="0" w:line="276" w:lineRule="auto"/>
              <w:jc w:val="left"/>
            </w:pPr>
            <w:r>
              <w:rPr>
                <w:rFonts w:ascii="微软雅黑" w:hAnsi="微软雅黑" w:eastAsia="微软雅黑"/>
                <w:b w:val="0"/>
                <w:color w:val="263238"/>
                <w:sz w:val="18"/>
              </w:rPr>
              <w:t>Embedding 批次最多 10 条；失败回退 recursive</w:t>
            </w:r>
          </w:p>
        </w:tc>
      </w:tr>
      <w:tr w14:paraId="0B184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038FDEAC">
            <w:pPr>
              <w:spacing w:after="0" w:line="276" w:lineRule="auto"/>
              <w:jc w:val="left"/>
            </w:pPr>
            <w:r>
              <w:rPr>
                <w:rFonts w:ascii="微软雅黑" w:hAnsi="微软雅黑" w:eastAsia="微软雅黑"/>
                <w:b/>
                <w:color w:val="263238"/>
                <w:sz w:val="18"/>
              </w:rPr>
              <w:t>agentic</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175E637">
            <w:pPr>
              <w:spacing w:after="0" w:line="276" w:lineRule="auto"/>
              <w:jc w:val="left"/>
            </w:pPr>
            <w:r>
              <w:rPr>
                <w:rFonts w:ascii="微软雅黑" w:hAnsi="微软雅黑" w:eastAsia="微软雅黑"/>
                <w:b w:val="0"/>
                <w:color w:val="263238"/>
                <w:sz w:val="18"/>
              </w:rPr>
              <w:t>LLM 分析话题转换并给出分割点</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588AA7D1">
            <w:pPr>
              <w:spacing w:after="0" w:line="276" w:lineRule="auto"/>
              <w:jc w:val="left"/>
            </w:pPr>
            <w:r>
              <w:rPr>
                <w:rFonts w:ascii="微软雅黑" w:hAnsi="微软雅黑" w:eastAsia="微软雅黑"/>
                <w:b w:val="0"/>
                <w:color w:val="263238"/>
                <w:sz w:val="18"/>
              </w:rPr>
              <w:t>最多分析 500 行；单次 max_tokens=500；失败回退 recursive</w:t>
            </w:r>
          </w:p>
        </w:tc>
      </w:tr>
    </w:tbl>
    <w:p w14:paraId="08368B74">
      <w:pPr>
        <w:spacing w:after="20"/>
      </w:pPr>
    </w:p>
    <w:p w14:paraId="750A9884">
      <w:pPr>
        <w:spacing w:after="120" w:line="300" w:lineRule="auto"/>
        <w:ind w:left="227" w:right="227"/>
      </w:pPr>
      <w:r>
        <w:rPr>
          <w:rFonts w:ascii="微软雅黑" w:hAnsi="微软雅黑" w:eastAsia="微软雅黑"/>
          <w:b/>
          <w:color w:val="1F4E79"/>
          <w:sz w:val="20"/>
        </w:rPr>
        <w:t>设置快照：</w:t>
      </w:r>
      <w:r>
        <w:rPr>
          <w:rFonts w:ascii="微软雅黑" w:hAnsi="微软雅黑" w:eastAsia="微软雅黑"/>
          <w:b w:val="0"/>
          <w:color w:val="263238"/>
          <w:sz w:val="20"/>
        </w:rPr>
        <w:t>新上传任务会固化平台、个人、KB 和单次覆盖合并后的解析/分块/模型/检索设置；历史任务快照不因后续设置变化而重写。</w:t>
      </w:r>
    </w:p>
    <w:p w14:paraId="36BD0A3B">
      <w:pPr>
        <w:pStyle w:val="3"/>
        <w:spacing w:before="240" w:after="100"/>
      </w:pPr>
      <w:r>
        <w:t>四 知识库、内容管理与检索参数</w:t>
      </w:r>
    </w:p>
    <w:p w14:paraId="5E242441">
      <w:pPr>
        <w:pStyle w:val="4"/>
        <w:spacing w:before="160" w:after="100"/>
      </w:pPr>
      <w:r>
        <w:t>4.1 知识库与内容生命周期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2"/>
        <w:gridCol w:w="3128"/>
        <w:gridCol w:w="3896"/>
      </w:tblGrid>
      <w:tr w14:paraId="25C6E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6412840C">
            <w:pPr>
              <w:spacing w:after="0" w:line="240" w:lineRule="auto"/>
              <w:jc w:val="center"/>
            </w:pPr>
            <w:r>
              <w:rPr>
                <w:rFonts w:ascii="微软雅黑" w:hAnsi="微软雅黑" w:eastAsia="微软雅黑"/>
                <w:b/>
                <w:color w:val="FFFFFF"/>
                <w:sz w:val="18"/>
              </w:rPr>
              <w:t>功能</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6A40CB1A">
            <w:pPr>
              <w:spacing w:after="0" w:line="240" w:lineRule="auto"/>
              <w:jc w:val="center"/>
            </w:pPr>
            <w:r>
              <w:rPr>
                <w:rFonts w:ascii="微软雅黑" w:hAnsi="微软雅黑" w:eastAsia="微软雅黑"/>
                <w:b/>
                <w:color w:val="FFFFFF"/>
                <w:sz w:val="18"/>
              </w:rPr>
              <w:t>已实现行为</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5448385D">
            <w:pPr>
              <w:spacing w:after="0" w:line="240" w:lineRule="auto"/>
              <w:jc w:val="center"/>
            </w:pPr>
            <w:r>
              <w:rPr>
                <w:rFonts w:ascii="微软雅黑" w:hAnsi="微软雅黑" w:eastAsia="微软雅黑"/>
                <w:b/>
                <w:color w:val="FFFFFF"/>
                <w:sz w:val="18"/>
              </w:rPr>
              <w:t>关键接口</w:t>
            </w:r>
          </w:p>
        </w:tc>
      </w:tr>
      <w:tr w14:paraId="20645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438E24B">
            <w:pPr>
              <w:spacing w:after="0" w:line="276" w:lineRule="auto"/>
              <w:jc w:val="left"/>
            </w:pPr>
            <w:r>
              <w:rPr>
                <w:rFonts w:ascii="微软雅黑" w:hAnsi="微软雅黑" w:eastAsia="微软雅黑"/>
                <w:b/>
                <w:color w:val="263238"/>
                <w:sz w:val="18"/>
              </w:rPr>
              <w:t>知识库管理</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2302113A">
            <w:pPr>
              <w:spacing w:after="0" w:line="276" w:lineRule="auto"/>
              <w:jc w:val="left"/>
            </w:pPr>
            <w:r>
              <w:rPr>
                <w:rFonts w:ascii="微软雅黑" w:hAnsi="微软雅黑" w:eastAsia="微软雅黑"/>
                <w:b w:val="0"/>
                <w:color w:val="263238"/>
                <w:sz w:val="18"/>
              </w:rPr>
              <w:t>创建、列表、切换、元数据更新、删除；按能力控制写入/管理/删除</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F36D6D6">
            <w:pPr>
              <w:spacing w:after="0" w:line="276" w:lineRule="auto"/>
              <w:jc w:val="left"/>
            </w:pPr>
            <w:r>
              <w:rPr>
                <w:rFonts w:ascii="微软雅黑" w:hAnsi="微软雅黑" w:eastAsia="微软雅黑"/>
                <w:b w:val="0"/>
                <w:color w:val="263238"/>
                <w:sz w:val="18"/>
              </w:rPr>
              <w:t>/api/kb/list、/api/kb/create、/api/kb/{kb}/metadata</w:t>
            </w:r>
          </w:p>
        </w:tc>
      </w:tr>
      <w:tr w14:paraId="6CFE1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44783CEC">
            <w:pPr>
              <w:spacing w:after="0" w:line="276" w:lineRule="auto"/>
              <w:jc w:val="left"/>
            </w:pPr>
            <w:r>
              <w:rPr>
                <w:rFonts w:ascii="微软雅黑" w:hAnsi="微软雅黑" w:eastAsia="微软雅黑"/>
                <w:b/>
                <w:color w:val="263238"/>
                <w:sz w:val="18"/>
              </w:rPr>
              <w:t>文档管理</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269459B">
            <w:pPr>
              <w:spacing w:after="0" w:line="276" w:lineRule="auto"/>
              <w:jc w:val="left"/>
            </w:pPr>
            <w:r>
              <w:rPr>
                <w:rFonts w:ascii="微软雅黑" w:hAnsi="微软雅黑" w:eastAsia="微软雅黑"/>
                <w:b w:val="0"/>
                <w:color w:val="263238"/>
                <w:sz w:val="18"/>
              </w:rPr>
              <w:t>列表、摘要分页、下载、删除、批量删除、重试、检索修复</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0277ACE6">
            <w:pPr>
              <w:spacing w:after="0" w:line="276" w:lineRule="auto"/>
              <w:jc w:val="left"/>
            </w:pPr>
            <w:r>
              <w:rPr>
                <w:rFonts w:ascii="微软雅黑" w:hAnsi="微软雅黑" w:eastAsia="微软雅黑"/>
                <w:b w:val="0"/>
                <w:color w:val="263238"/>
                <w:sz w:val="18"/>
              </w:rPr>
              <w:t>/api/knowledge/documents*</w:t>
            </w:r>
          </w:p>
        </w:tc>
      </w:tr>
      <w:tr w14:paraId="560DC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28B8B2B">
            <w:pPr>
              <w:spacing w:after="0" w:line="276" w:lineRule="auto"/>
              <w:jc w:val="left"/>
            </w:pPr>
            <w:r>
              <w:rPr>
                <w:rFonts w:ascii="微软雅黑" w:hAnsi="微软雅黑" w:eastAsia="微软雅黑"/>
                <w:b/>
                <w:color w:val="263238"/>
                <w:sz w:val="18"/>
              </w:rPr>
              <w:t>分块管理</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5021AE8">
            <w:pPr>
              <w:spacing w:after="0" w:line="276" w:lineRule="auto"/>
              <w:jc w:val="left"/>
            </w:pPr>
            <w:r>
              <w:rPr>
                <w:rFonts w:ascii="微软雅黑" w:hAnsi="微软雅黑" w:eastAsia="微软雅黑"/>
                <w:b w:val="0"/>
                <w:color w:val="263238"/>
                <w:sz w:val="18"/>
              </w:rPr>
              <w:t>分页查看、搜索、编辑、标签更新、删除</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891C1BA">
            <w:pPr>
              <w:spacing w:after="0" w:line="276" w:lineRule="auto"/>
              <w:jc w:val="left"/>
            </w:pPr>
            <w:r>
              <w:rPr>
                <w:rFonts w:ascii="微软雅黑" w:hAnsi="微软雅黑" w:eastAsia="微软雅黑"/>
                <w:b w:val="0"/>
                <w:color w:val="263238"/>
                <w:sz w:val="18"/>
              </w:rPr>
              <w:t>/api/knowledge/documents/{id}/chunks*</w:t>
            </w:r>
          </w:p>
        </w:tc>
      </w:tr>
      <w:tr w14:paraId="05518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03E37C88">
            <w:pPr>
              <w:spacing w:after="0" w:line="276" w:lineRule="auto"/>
              <w:jc w:val="left"/>
            </w:pPr>
            <w:r>
              <w:rPr>
                <w:rFonts w:ascii="微软雅黑" w:hAnsi="微软雅黑" w:eastAsia="微软雅黑"/>
                <w:b/>
                <w:color w:val="263238"/>
                <w:sz w:val="18"/>
              </w:rPr>
              <w:t>标签</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FDB237D">
            <w:pPr>
              <w:spacing w:after="0" w:line="276" w:lineRule="auto"/>
              <w:jc w:val="left"/>
            </w:pPr>
            <w:r>
              <w:rPr>
                <w:rFonts w:ascii="微软雅黑" w:hAnsi="微软雅黑" w:eastAsia="微软雅黑"/>
                <w:b w:val="0"/>
                <w:color w:val="263238"/>
                <w:sz w:val="18"/>
              </w:rPr>
              <w:t>标签列表、文档关联、自动重新生成与恢复</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86E57D8">
            <w:pPr>
              <w:spacing w:after="0" w:line="276" w:lineRule="auto"/>
              <w:jc w:val="left"/>
            </w:pPr>
            <w:r>
              <w:rPr>
                <w:rFonts w:ascii="微软雅黑" w:hAnsi="微软雅黑" w:eastAsia="微软雅黑"/>
                <w:b w:val="0"/>
                <w:color w:val="263238"/>
                <w:sz w:val="18"/>
              </w:rPr>
              <w:t>/api/knowledge/tags*、.../tags/regenerate</w:t>
            </w:r>
          </w:p>
        </w:tc>
      </w:tr>
      <w:tr w14:paraId="72335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19CA9C0">
            <w:pPr>
              <w:spacing w:after="0" w:line="276" w:lineRule="auto"/>
              <w:jc w:val="left"/>
            </w:pPr>
            <w:r>
              <w:rPr>
                <w:rFonts w:ascii="微软雅黑" w:hAnsi="微软雅黑" w:eastAsia="微软雅黑"/>
                <w:b/>
                <w:color w:val="263238"/>
                <w:sz w:val="18"/>
              </w:rPr>
              <w:t>图谱</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25619698">
            <w:pPr>
              <w:spacing w:after="0" w:line="276" w:lineRule="auto"/>
              <w:jc w:val="left"/>
            </w:pPr>
            <w:r>
              <w:rPr>
                <w:rFonts w:ascii="微软雅黑" w:hAnsi="微软雅黑" w:eastAsia="微软雅黑"/>
                <w:b w:val="0"/>
                <w:color w:val="263238"/>
                <w:sz w:val="18"/>
              </w:rPr>
              <w:t>实体/节点/边查询与增删改；图谱数据供前端可视化</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CE8F51A">
            <w:pPr>
              <w:spacing w:after="0" w:line="276" w:lineRule="auto"/>
              <w:jc w:val="left"/>
            </w:pPr>
            <w:r>
              <w:rPr>
                <w:rFonts w:ascii="微软雅黑" w:hAnsi="微软雅黑" w:eastAsia="微软雅黑"/>
                <w:b w:val="0"/>
                <w:color w:val="263238"/>
                <w:sz w:val="18"/>
              </w:rPr>
              <w:t>/api/knowledge/graph*</w:t>
            </w:r>
          </w:p>
        </w:tc>
      </w:tr>
      <w:tr w14:paraId="48431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6752B77">
            <w:pPr>
              <w:spacing w:after="0" w:line="276" w:lineRule="auto"/>
              <w:jc w:val="left"/>
            </w:pPr>
            <w:r>
              <w:rPr>
                <w:rFonts w:ascii="微软雅黑" w:hAnsi="微软雅黑" w:eastAsia="微软雅黑"/>
                <w:b/>
                <w:color w:val="263238"/>
                <w:sz w:val="18"/>
              </w:rPr>
              <w:t>媒体</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F1F2BD6">
            <w:pPr>
              <w:spacing w:after="0" w:line="276" w:lineRule="auto"/>
              <w:jc w:val="left"/>
            </w:pPr>
            <w:r>
              <w:rPr>
                <w:rFonts w:ascii="微软雅黑" w:hAnsi="微软雅黑" w:eastAsia="微软雅黑"/>
                <w:b w:val="0"/>
                <w:color w:val="263238"/>
                <w:sz w:val="18"/>
              </w:rPr>
              <w:t>受控图片/音视频交付；视频语义段查询端点</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1926963">
            <w:pPr>
              <w:spacing w:after="0" w:line="276" w:lineRule="auto"/>
              <w:jc w:val="left"/>
            </w:pPr>
            <w:r>
              <w:rPr>
                <w:rFonts w:ascii="微软雅黑" w:hAnsi="微软雅黑" w:eastAsia="微软雅黑"/>
                <w:b w:val="0"/>
                <w:color w:val="263238"/>
                <w:sz w:val="18"/>
              </w:rPr>
              <w:t>/api/knowledge/media*、.../video-segments</w:t>
            </w:r>
          </w:p>
        </w:tc>
      </w:tr>
      <w:tr w14:paraId="7191C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D54C9E5">
            <w:pPr>
              <w:spacing w:after="0" w:line="276" w:lineRule="auto"/>
              <w:jc w:val="left"/>
            </w:pPr>
            <w:r>
              <w:rPr>
                <w:rFonts w:ascii="微软雅黑" w:hAnsi="微软雅黑" w:eastAsia="微软雅黑"/>
                <w:b/>
                <w:color w:val="263238"/>
                <w:sz w:val="18"/>
              </w:rPr>
              <w:t>健康与修复</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6027032">
            <w:pPr>
              <w:spacing w:after="0" w:line="276" w:lineRule="auto"/>
              <w:jc w:val="left"/>
            </w:pPr>
            <w:r>
              <w:rPr>
                <w:rFonts w:ascii="微软雅黑" w:hAnsi="微软雅黑" w:eastAsia="微软雅黑"/>
                <w:b w:val="0"/>
                <w:color w:val="263238"/>
                <w:sz w:val="18"/>
              </w:rPr>
              <w:t>检索就绪检查、只读 readiness 预览、文档检索修复</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6BB8BC2">
            <w:pPr>
              <w:spacing w:after="0" w:line="276" w:lineRule="auto"/>
              <w:jc w:val="left"/>
            </w:pPr>
            <w:r>
              <w:rPr>
                <w:rFonts w:ascii="微软雅黑" w:hAnsi="微软雅黑" w:eastAsia="微软雅黑"/>
                <w:b w:val="0"/>
                <w:color w:val="263238"/>
                <w:sz w:val="18"/>
              </w:rPr>
              <w:t>/api/knowledge/retrieval-health、.../repair-retrieval</w:t>
            </w:r>
          </w:p>
        </w:tc>
      </w:tr>
    </w:tbl>
    <w:p w14:paraId="319A0C56">
      <w:pPr>
        <w:spacing w:after="20"/>
      </w:pPr>
    </w:p>
    <w:p w14:paraId="03DAA2BA">
      <w:pPr>
        <w:pStyle w:val="4"/>
        <w:spacing w:before="160" w:after="100"/>
      </w:pPr>
      <w:r>
        <w:t>4.2 混合检索与 RRF</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9"/>
        <w:gridCol w:w="3289"/>
        <w:gridCol w:w="3289"/>
      </w:tblGrid>
      <w:tr w14:paraId="442E3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2341B2C4">
            <w:pPr>
              <w:spacing w:after="0" w:line="240" w:lineRule="auto"/>
              <w:jc w:val="center"/>
            </w:pPr>
            <w:r>
              <w:rPr>
                <w:rFonts w:ascii="微软雅黑" w:hAnsi="微软雅黑" w:eastAsia="微软雅黑"/>
                <w:b/>
                <w:color w:val="FFFFFF"/>
                <w:sz w:val="18"/>
              </w:rPr>
              <w:t>参数</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5D69B4B4">
            <w:pPr>
              <w:spacing w:after="0" w:line="240" w:lineRule="auto"/>
              <w:jc w:val="center"/>
            </w:pPr>
            <w:r>
              <w:rPr>
                <w:rFonts w:ascii="微软雅黑" w:hAnsi="微软雅黑" w:eastAsia="微软雅黑"/>
                <w:b/>
                <w:color w:val="FFFFFF"/>
                <w:sz w:val="18"/>
              </w:rPr>
              <w:t>默认值</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793230E5">
            <w:pPr>
              <w:spacing w:after="0" w:line="240" w:lineRule="auto"/>
              <w:jc w:val="center"/>
            </w:pPr>
            <w:r>
              <w:rPr>
                <w:rFonts w:ascii="微软雅黑" w:hAnsi="微软雅黑" w:eastAsia="微软雅黑"/>
                <w:b/>
                <w:color w:val="FFFFFF"/>
                <w:sz w:val="18"/>
              </w:rPr>
              <w:t>说明</w:t>
            </w:r>
          </w:p>
        </w:tc>
      </w:tr>
      <w:tr w14:paraId="47BD3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5EF7A16">
            <w:pPr>
              <w:spacing w:after="0" w:line="276" w:lineRule="auto"/>
              <w:jc w:val="left"/>
            </w:pPr>
            <w:r>
              <w:rPr>
                <w:rFonts w:ascii="微软雅黑" w:hAnsi="微软雅黑" w:eastAsia="微软雅黑"/>
                <w:b/>
                <w:color w:val="263238"/>
                <w:sz w:val="18"/>
              </w:rPr>
              <w:t>preset</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2FBAC08D">
            <w:pPr>
              <w:spacing w:after="0" w:line="276" w:lineRule="auto"/>
              <w:jc w:val="left"/>
            </w:pPr>
            <w:r>
              <w:rPr>
                <w:rFonts w:ascii="微软雅黑" w:hAnsi="微软雅黑" w:eastAsia="微软雅黑"/>
                <w:b w:val="0"/>
                <w:color w:val="263238"/>
                <w:sz w:val="18"/>
              </w:rPr>
              <w:t>balanced</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E2D4B7A">
            <w:pPr>
              <w:spacing w:after="0" w:line="276" w:lineRule="auto"/>
              <w:jc w:val="left"/>
            </w:pPr>
            <w:r>
              <w:rPr>
                <w:rFonts w:ascii="微软雅黑" w:hAnsi="微软雅黑" w:eastAsia="微软雅黑"/>
                <w:b w:val="0"/>
                <w:color w:val="263238"/>
                <w:sz w:val="18"/>
              </w:rPr>
              <w:t>可选 balanced、precise、broad，解析为固定可审计参数</w:t>
            </w:r>
          </w:p>
        </w:tc>
      </w:tr>
      <w:tr w14:paraId="1CD3B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511C1EF9">
            <w:pPr>
              <w:spacing w:after="0" w:line="276" w:lineRule="auto"/>
              <w:jc w:val="left"/>
            </w:pPr>
            <w:r>
              <w:rPr>
                <w:rFonts w:ascii="微软雅黑" w:hAnsi="微软雅黑" w:eastAsia="微软雅黑"/>
                <w:b/>
                <w:color w:val="263238"/>
                <w:sz w:val="18"/>
              </w:rPr>
              <w:t>channels</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50E94618">
            <w:pPr>
              <w:spacing w:after="0" w:line="276" w:lineRule="auto"/>
              <w:jc w:val="left"/>
            </w:pPr>
            <w:r>
              <w:rPr>
                <w:rFonts w:ascii="微软雅黑" w:hAnsi="微软雅黑" w:eastAsia="微软雅黑"/>
                <w:b w:val="0"/>
                <w:color w:val="263238"/>
                <w:sz w:val="18"/>
              </w:rPr>
              <w:t>bm25、vector、graph</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7916CDF">
            <w:pPr>
              <w:spacing w:after="0" w:line="276" w:lineRule="auto"/>
              <w:jc w:val="left"/>
            </w:pPr>
            <w:r>
              <w:rPr>
                <w:rFonts w:ascii="微软雅黑" w:hAnsi="微软雅黑" w:eastAsia="微软雅黑"/>
                <w:b w:val="0"/>
                <w:color w:val="263238"/>
                <w:sz w:val="18"/>
              </w:rPr>
              <w:t>三路检索通道，可按设置策略裁剪</w:t>
            </w:r>
          </w:p>
        </w:tc>
      </w:tr>
      <w:tr w14:paraId="0EFCF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1036E72">
            <w:pPr>
              <w:spacing w:after="0" w:line="276" w:lineRule="auto"/>
              <w:jc w:val="left"/>
            </w:pPr>
            <w:r>
              <w:rPr>
                <w:rFonts w:ascii="微软雅黑" w:hAnsi="微软雅黑" w:eastAsia="微软雅黑"/>
                <w:b/>
                <w:color w:val="263238"/>
                <w:sz w:val="18"/>
              </w:rPr>
              <w:t>RRF_K</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E9439DF">
            <w:pPr>
              <w:spacing w:after="0" w:line="276" w:lineRule="auto"/>
              <w:jc w:val="left"/>
            </w:pPr>
            <w:r>
              <w:rPr>
                <w:rFonts w:ascii="微软雅黑" w:hAnsi="微软雅黑" w:eastAsia="微软雅黑"/>
                <w:b w:val="0"/>
                <w:color w:val="263238"/>
                <w:sz w:val="18"/>
              </w:rPr>
              <w:t>60</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3C1150D">
            <w:pPr>
              <w:spacing w:after="0" w:line="276" w:lineRule="auto"/>
              <w:jc w:val="left"/>
            </w:pPr>
            <w:r>
              <w:rPr>
                <w:rFonts w:ascii="微软雅黑" w:hAnsi="微软雅黑" w:eastAsia="微软雅黑"/>
                <w:b w:val="0"/>
                <w:color w:val="263238"/>
                <w:sz w:val="18"/>
              </w:rPr>
              <w:t>Reciprocal Rank Fusion 的常数</w:t>
            </w:r>
          </w:p>
        </w:tc>
      </w:tr>
      <w:tr w14:paraId="24FD9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6892C16">
            <w:pPr>
              <w:spacing w:after="0" w:line="276" w:lineRule="auto"/>
              <w:jc w:val="left"/>
            </w:pPr>
            <w:r>
              <w:rPr>
                <w:rFonts w:ascii="微软雅黑" w:hAnsi="微软雅黑" w:eastAsia="微软雅黑"/>
                <w:b/>
                <w:color w:val="263238"/>
                <w:sz w:val="18"/>
              </w:rPr>
              <w:t>BM25_TOP_K</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797B7147">
            <w:pPr>
              <w:spacing w:after="0" w:line="276" w:lineRule="auto"/>
              <w:jc w:val="left"/>
            </w:pPr>
            <w:r>
              <w:rPr>
                <w:rFonts w:ascii="微软雅黑" w:hAnsi="微软雅黑" w:eastAsia="微软雅黑"/>
                <w:b w:val="0"/>
                <w:color w:val="263238"/>
                <w:sz w:val="18"/>
              </w:rPr>
              <w:t>50</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0FDC8655">
            <w:pPr>
              <w:spacing w:after="0" w:line="276" w:lineRule="auto"/>
              <w:jc w:val="left"/>
            </w:pPr>
            <w:r>
              <w:rPr>
                <w:rFonts w:ascii="微软雅黑" w:hAnsi="微软雅黑" w:eastAsia="微软雅黑"/>
                <w:b w:val="0"/>
                <w:color w:val="263238"/>
                <w:sz w:val="18"/>
              </w:rPr>
              <w:t>关键词通道候选数</w:t>
            </w:r>
          </w:p>
        </w:tc>
      </w:tr>
      <w:tr w14:paraId="3A17A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C94E527">
            <w:pPr>
              <w:spacing w:after="0" w:line="276" w:lineRule="auto"/>
              <w:jc w:val="left"/>
            </w:pPr>
            <w:r>
              <w:rPr>
                <w:rFonts w:ascii="微软雅黑" w:hAnsi="微软雅黑" w:eastAsia="微软雅黑"/>
                <w:b/>
                <w:color w:val="263238"/>
                <w:sz w:val="18"/>
              </w:rPr>
              <w:t>VECTOR_TOP_K</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26C9C205">
            <w:pPr>
              <w:spacing w:after="0" w:line="276" w:lineRule="auto"/>
              <w:jc w:val="left"/>
            </w:pPr>
            <w:r>
              <w:rPr>
                <w:rFonts w:ascii="微软雅黑" w:hAnsi="微软雅黑" w:eastAsia="微软雅黑"/>
                <w:b w:val="0"/>
                <w:color w:val="263238"/>
                <w:sz w:val="18"/>
              </w:rPr>
              <w:t>100</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F3C53E2">
            <w:pPr>
              <w:spacing w:after="0" w:line="276" w:lineRule="auto"/>
              <w:jc w:val="left"/>
            </w:pPr>
            <w:r>
              <w:rPr>
                <w:rFonts w:ascii="微软雅黑" w:hAnsi="微软雅黑" w:eastAsia="微软雅黑"/>
                <w:b w:val="0"/>
                <w:color w:val="263238"/>
                <w:sz w:val="18"/>
              </w:rPr>
              <w:t>向量通道候选数</w:t>
            </w:r>
          </w:p>
        </w:tc>
      </w:tr>
      <w:tr w14:paraId="5EB02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0B866C65">
            <w:pPr>
              <w:spacing w:after="0" w:line="276" w:lineRule="auto"/>
              <w:jc w:val="left"/>
            </w:pPr>
            <w:r>
              <w:rPr>
                <w:rFonts w:ascii="微软雅黑" w:hAnsi="微软雅黑" w:eastAsia="微软雅黑"/>
                <w:b/>
                <w:color w:val="263238"/>
                <w:sz w:val="18"/>
              </w:rPr>
              <w:t>GRAPH_TOP_K</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4F8B1385">
            <w:pPr>
              <w:spacing w:after="0" w:line="276" w:lineRule="auto"/>
              <w:jc w:val="left"/>
            </w:pPr>
            <w:r>
              <w:rPr>
                <w:rFonts w:ascii="微软雅黑" w:hAnsi="微软雅黑" w:eastAsia="微软雅黑"/>
                <w:b w:val="0"/>
                <w:color w:val="263238"/>
                <w:sz w:val="18"/>
              </w:rPr>
              <w:t>30</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1F485F9">
            <w:pPr>
              <w:spacing w:after="0" w:line="276" w:lineRule="auto"/>
              <w:jc w:val="left"/>
            </w:pPr>
            <w:r>
              <w:rPr>
                <w:rFonts w:ascii="微软雅黑" w:hAnsi="微软雅黑" w:eastAsia="微软雅黑"/>
                <w:b w:val="0"/>
                <w:color w:val="263238"/>
                <w:sz w:val="18"/>
              </w:rPr>
              <w:t>图谱通道候选数</w:t>
            </w:r>
          </w:p>
        </w:tc>
      </w:tr>
      <w:tr w14:paraId="6A7C4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1CFCDCF">
            <w:pPr>
              <w:spacing w:after="0" w:line="276" w:lineRule="auto"/>
              <w:jc w:val="left"/>
            </w:pPr>
            <w:r>
              <w:rPr>
                <w:rFonts w:ascii="微软雅黑" w:hAnsi="微软雅黑" w:eastAsia="微软雅黑"/>
                <w:b/>
                <w:color w:val="263238"/>
                <w:sz w:val="18"/>
              </w:rPr>
              <w:t>GRAPH_DEPTH</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11463E6">
            <w:pPr>
              <w:spacing w:after="0" w:line="276" w:lineRule="auto"/>
              <w:jc w:val="left"/>
            </w:pPr>
            <w:r>
              <w:rPr>
                <w:rFonts w:ascii="微软雅黑" w:hAnsi="微软雅黑" w:eastAsia="微软雅黑"/>
                <w:b w:val="0"/>
                <w:color w:val="263238"/>
                <w:sz w:val="18"/>
              </w:rPr>
              <w:t>2</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1D0BAFB">
            <w:pPr>
              <w:spacing w:after="0" w:line="276" w:lineRule="auto"/>
              <w:jc w:val="left"/>
            </w:pPr>
            <w:r>
              <w:rPr>
                <w:rFonts w:ascii="微软雅黑" w:hAnsi="微软雅黑" w:eastAsia="微软雅黑"/>
                <w:b w:val="0"/>
                <w:color w:val="263238"/>
                <w:sz w:val="18"/>
              </w:rPr>
              <w:t>图谱邻居遍历深度；平台限制范围 0–64</w:t>
            </w:r>
          </w:p>
        </w:tc>
      </w:tr>
      <w:tr w14:paraId="23CFD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FF52460">
            <w:pPr>
              <w:spacing w:after="0" w:line="276" w:lineRule="auto"/>
              <w:jc w:val="left"/>
            </w:pPr>
            <w:r>
              <w:rPr>
                <w:rFonts w:ascii="微软雅黑" w:hAnsi="微软雅黑" w:eastAsia="微软雅黑"/>
                <w:b/>
                <w:color w:val="263238"/>
                <w:sz w:val="18"/>
              </w:rPr>
              <w:t>BM25_K1 / BM25_B</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1B22A6E">
            <w:pPr>
              <w:spacing w:after="0" w:line="276" w:lineRule="auto"/>
              <w:jc w:val="left"/>
            </w:pPr>
            <w:r>
              <w:rPr>
                <w:rFonts w:ascii="微软雅黑" w:hAnsi="微软雅黑" w:eastAsia="微软雅黑"/>
                <w:b w:val="0"/>
                <w:color w:val="263238"/>
                <w:sz w:val="18"/>
              </w:rPr>
              <w:t>1.5 / 0.75</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3003DAC">
            <w:pPr>
              <w:spacing w:after="0" w:line="276" w:lineRule="auto"/>
              <w:jc w:val="left"/>
            </w:pPr>
            <w:r>
              <w:rPr>
                <w:rFonts w:ascii="微软雅黑" w:hAnsi="微软雅黑" w:eastAsia="微软雅黑"/>
                <w:b w:val="0"/>
                <w:color w:val="263238"/>
                <w:sz w:val="18"/>
              </w:rPr>
              <w:t>BM25 词频与长度归一化参数</w:t>
            </w:r>
          </w:p>
        </w:tc>
      </w:tr>
      <w:tr w14:paraId="579C6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0B740B4">
            <w:pPr>
              <w:spacing w:after="0" w:line="276" w:lineRule="auto"/>
              <w:jc w:val="left"/>
            </w:pPr>
            <w:r>
              <w:rPr>
                <w:rFonts w:ascii="微软雅黑" w:hAnsi="微软雅黑" w:eastAsia="微软雅黑"/>
                <w:b/>
                <w:color w:val="263238"/>
                <w:sz w:val="18"/>
              </w:rPr>
              <w:t>BM25_TOKENIZER</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2D575A75">
            <w:pPr>
              <w:spacing w:after="0" w:line="276" w:lineRule="auto"/>
              <w:jc w:val="left"/>
            </w:pPr>
            <w:r>
              <w:rPr>
                <w:rFonts w:ascii="微软雅黑" w:hAnsi="微软雅黑" w:eastAsia="微软雅黑"/>
                <w:b w:val="0"/>
                <w:color w:val="263238"/>
                <w:sz w:val="18"/>
              </w:rPr>
              <w:t>jieba</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9BD6855">
            <w:pPr>
              <w:spacing w:after="0" w:line="276" w:lineRule="auto"/>
              <w:jc w:val="left"/>
            </w:pPr>
            <w:r>
              <w:rPr>
                <w:rFonts w:ascii="微软雅黑" w:hAnsi="微软雅黑" w:eastAsia="微软雅黑"/>
                <w:b w:val="0"/>
                <w:color w:val="263238"/>
                <w:sz w:val="18"/>
              </w:rPr>
              <w:t>中文分词器配置</w:t>
            </w:r>
          </w:p>
        </w:tc>
      </w:tr>
      <w:tr w14:paraId="5A87E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46B8C9A5">
            <w:pPr>
              <w:spacing w:after="0" w:line="276" w:lineRule="auto"/>
              <w:jc w:val="left"/>
            </w:pPr>
            <w:r>
              <w:rPr>
                <w:rFonts w:ascii="微软雅黑" w:hAnsi="微软雅黑" w:eastAsia="微软雅黑"/>
                <w:b/>
                <w:color w:val="263238"/>
                <w:sz w:val="18"/>
              </w:rPr>
              <w:t>RRF_CHANNEL_TIMEOUT</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498258D4">
            <w:pPr>
              <w:spacing w:after="0" w:line="276" w:lineRule="auto"/>
              <w:jc w:val="left"/>
            </w:pPr>
            <w:r>
              <w:rPr>
                <w:rFonts w:ascii="微软雅黑" w:hAnsi="微软雅黑" w:eastAsia="微软雅黑"/>
                <w:b w:val="0"/>
                <w:color w:val="263238"/>
                <w:sz w:val="18"/>
              </w:rPr>
              <w:t>0.15 秒</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04A59960">
            <w:pPr>
              <w:spacing w:after="0" w:line="276" w:lineRule="auto"/>
              <w:jc w:val="left"/>
            </w:pPr>
            <w:r>
              <w:rPr>
                <w:rFonts w:ascii="微软雅黑" w:hAnsi="微软雅黑" w:eastAsia="微软雅黑"/>
                <w:b w:val="0"/>
                <w:color w:val="263238"/>
                <w:sz w:val="18"/>
              </w:rPr>
              <w:t>单通道响应预算</w:t>
            </w:r>
          </w:p>
        </w:tc>
      </w:tr>
    </w:tbl>
    <w:p w14:paraId="7DA9F33D">
      <w:pPr>
        <w:spacing w:after="20"/>
      </w:pPr>
    </w:p>
    <w:p w14:paraId="7AB58DBB">
      <w:pPr>
        <w:pStyle w:val="4"/>
        <w:spacing w:before="160" w:after="100"/>
      </w:pPr>
      <w:r>
        <w:t>4.3 向量、图谱与重排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3"/>
        <w:gridCol w:w="4933"/>
      </w:tblGrid>
      <w:tr w14:paraId="0E03A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30648E4B">
            <w:pPr>
              <w:spacing w:after="0" w:line="240" w:lineRule="auto"/>
              <w:jc w:val="center"/>
            </w:pPr>
            <w:r>
              <w:rPr>
                <w:rFonts w:ascii="微软雅黑" w:hAnsi="微软雅黑" w:eastAsia="微软雅黑"/>
                <w:b/>
                <w:color w:val="FFFFFF"/>
                <w:sz w:val="18"/>
              </w:rPr>
              <w:t>能力</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70736159">
            <w:pPr>
              <w:spacing w:after="0" w:line="240" w:lineRule="auto"/>
              <w:jc w:val="center"/>
            </w:pPr>
            <w:r>
              <w:rPr>
                <w:rFonts w:ascii="微软雅黑" w:hAnsi="微软雅黑" w:eastAsia="微软雅黑"/>
                <w:b/>
                <w:color w:val="FFFFFF"/>
                <w:sz w:val="18"/>
              </w:rPr>
              <w:t>当前实现参数</w:t>
            </w:r>
          </w:p>
        </w:tc>
      </w:tr>
      <w:tr w14:paraId="05F48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F90331B">
            <w:pPr>
              <w:spacing w:after="0" w:line="276" w:lineRule="auto"/>
              <w:jc w:val="left"/>
            </w:pPr>
            <w:r>
              <w:rPr>
                <w:rFonts w:ascii="微软雅黑" w:hAnsi="微软雅黑" w:eastAsia="微软雅黑"/>
                <w:b/>
                <w:color w:val="263238"/>
                <w:sz w:val="18"/>
              </w:rPr>
              <w:t>Embedding</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77E1DA7">
            <w:pPr>
              <w:spacing w:after="0" w:line="276" w:lineRule="auto"/>
              <w:jc w:val="left"/>
            </w:pPr>
            <w:r>
              <w:rPr>
                <w:rFonts w:ascii="微软雅黑" w:hAnsi="微软雅黑" w:eastAsia="微软雅黑"/>
                <w:b w:val="0"/>
                <w:color w:val="263238"/>
                <w:sz w:val="18"/>
              </w:rPr>
              <w:t>默认 EMBEDDING_MODEL=text-embedding-v3，EMBEDDING_DIM=1024；实际模型目录由服务端 catalog 决定</w:t>
            </w:r>
          </w:p>
        </w:tc>
      </w:tr>
      <w:tr w14:paraId="28CE2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76C9F317">
            <w:pPr>
              <w:spacing w:after="0" w:line="276" w:lineRule="auto"/>
              <w:jc w:val="left"/>
            </w:pPr>
            <w:r>
              <w:rPr>
                <w:rFonts w:ascii="微软雅黑" w:hAnsi="微软雅黑" w:eastAsia="微软雅黑"/>
                <w:b/>
                <w:color w:val="263238"/>
                <w:sz w:val="18"/>
              </w:rPr>
              <w:t>向量相似度</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EC5D817">
            <w:pPr>
              <w:spacing w:after="0" w:line="276" w:lineRule="auto"/>
              <w:jc w:val="left"/>
            </w:pPr>
            <w:r>
              <w:rPr>
                <w:rFonts w:ascii="微软雅黑" w:hAnsi="微软雅黑" w:eastAsia="微软雅黑"/>
                <w:b w:val="0"/>
                <w:color w:val="263238"/>
                <w:sz w:val="18"/>
              </w:rPr>
              <w:t>余弦相似度；PostgreSQL HNSW 部署参数由 POSTGRES_HNSW_M/POSTGRES_HNSW_EF 控制，Compose 默认 16/64</w:t>
            </w:r>
          </w:p>
        </w:tc>
      </w:tr>
      <w:tr w14:paraId="2CC8C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BEE72FA">
            <w:pPr>
              <w:spacing w:after="0" w:line="276" w:lineRule="auto"/>
              <w:jc w:val="left"/>
            </w:pPr>
            <w:r>
              <w:rPr>
                <w:rFonts w:ascii="微软雅黑" w:hAnsi="微软雅黑" w:eastAsia="微软雅黑"/>
                <w:b/>
                <w:color w:val="263238"/>
                <w:sz w:val="18"/>
              </w:rPr>
              <w:t>知识图谱</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C813CFF">
            <w:pPr>
              <w:spacing w:after="0" w:line="276" w:lineRule="auto"/>
              <w:jc w:val="left"/>
            </w:pPr>
            <w:r>
              <w:rPr>
                <w:rFonts w:ascii="微软雅黑" w:hAnsi="微软雅黑" w:eastAsia="微软雅黑"/>
                <w:b w:val="0"/>
                <w:color w:val="263238"/>
                <w:sz w:val="18"/>
              </w:rPr>
              <w:t>实体、关系、属性和关联 chunk；支持实体查询、节点/边维护与前端图谱数据接口</w:t>
            </w:r>
          </w:p>
        </w:tc>
      </w:tr>
      <w:tr w14:paraId="3F2A8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455C3C7E">
            <w:pPr>
              <w:spacing w:after="0" w:line="276" w:lineRule="auto"/>
              <w:jc w:val="left"/>
            </w:pPr>
            <w:r>
              <w:rPr>
                <w:rFonts w:ascii="微软雅黑" w:hAnsi="微软雅黑" w:eastAsia="微软雅黑"/>
                <w:b/>
                <w:color w:val="263238"/>
                <w:sz w:val="18"/>
              </w:rPr>
              <w:t>Rerank</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53108F0">
            <w:pPr>
              <w:spacing w:after="0" w:line="276" w:lineRule="auto"/>
              <w:jc w:val="left"/>
            </w:pPr>
            <w:r>
              <w:rPr>
                <w:rFonts w:ascii="微软雅黑" w:hAnsi="微软雅黑" w:eastAsia="微软雅黑"/>
                <w:b w:val="0"/>
                <w:color w:val="263238"/>
                <w:sz w:val="18"/>
              </w:rPr>
              <w:t>请求或智能体 enable_rerank 开关；入口使用服务端配置的 rerank 模型与候选预算</w:t>
            </w:r>
          </w:p>
        </w:tc>
      </w:tr>
      <w:tr w14:paraId="7190C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235F1DF">
            <w:pPr>
              <w:spacing w:after="0" w:line="276" w:lineRule="auto"/>
              <w:jc w:val="left"/>
            </w:pPr>
            <w:r>
              <w:rPr>
                <w:rFonts w:ascii="微软雅黑" w:hAnsi="微软雅黑" w:eastAsia="微软雅黑"/>
                <w:b/>
                <w:color w:val="263238"/>
                <w:sz w:val="18"/>
              </w:rPr>
              <w:t>引用</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AC70038">
            <w:pPr>
              <w:spacing w:after="0" w:line="276" w:lineRule="auto"/>
              <w:jc w:val="left"/>
            </w:pPr>
            <w:r>
              <w:rPr>
                <w:rFonts w:ascii="微软雅黑" w:hAnsi="微软雅黑" w:eastAsia="微软雅黑"/>
                <w:b w:val="0"/>
                <w:color w:val="263238"/>
                <w:sz w:val="18"/>
              </w:rPr>
              <w:t>回答管线保留来源文档、分段和媒体引用；前端可根据引用跳转受控资源</w:t>
            </w:r>
          </w:p>
        </w:tc>
      </w:tr>
    </w:tbl>
    <w:p w14:paraId="6122237D">
      <w:pPr>
        <w:spacing w:after="20"/>
      </w:pPr>
    </w:p>
    <w:p w14:paraId="3FF054C8">
      <w:pPr>
        <w:pStyle w:val="3"/>
        <w:spacing w:before="240" w:after="100"/>
      </w:pPr>
      <w:r>
        <w:t>五 智能体与问答功能参数</w:t>
      </w:r>
    </w:p>
    <w:p w14:paraId="651785E4">
      <w:pPr>
        <w:pStyle w:val="4"/>
        <w:spacing w:before="160" w:after="100"/>
      </w:pPr>
      <w:r>
        <w:t>5.1 智能体配置模型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9"/>
        <w:gridCol w:w="3289"/>
        <w:gridCol w:w="3289"/>
      </w:tblGrid>
      <w:tr w14:paraId="685FA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7F25A528">
            <w:pPr>
              <w:spacing w:after="0" w:line="240" w:lineRule="auto"/>
              <w:jc w:val="center"/>
            </w:pPr>
            <w:r>
              <w:rPr>
                <w:rFonts w:ascii="微软雅黑" w:hAnsi="微软雅黑" w:eastAsia="微软雅黑"/>
                <w:b/>
                <w:color w:val="FFFFFF"/>
                <w:sz w:val="18"/>
              </w:rPr>
              <w:t>字段</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4854097A">
            <w:pPr>
              <w:spacing w:after="0" w:line="240" w:lineRule="auto"/>
              <w:jc w:val="center"/>
            </w:pPr>
            <w:r>
              <w:rPr>
                <w:rFonts w:ascii="微软雅黑" w:hAnsi="微软雅黑" w:eastAsia="微软雅黑"/>
                <w:b/>
                <w:color w:val="FFFFFF"/>
                <w:sz w:val="18"/>
              </w:rPr>
              <w:t>默认值或范围</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0751E8FD">
            <w:pPr>
              <w:spacing w:after="0" w:line="240" w:lineRule="auto"/>
              <w:jc w:val="center"/>
            </w:pPr>
            <w:r>
              <w:rPr>
                <w:rFonts w:ascii="微软雅黑" w:hAnsi="微软雅黑" w:eastAsia="微软雅黑"/>
                <w:b/>
                <w:color w:val="FFFFFF"/>
                <w:sz w:val="18"/>
              </w:rPr>
              <w:t>作用</w:t>
            </w:r>
          </w:p>
        </w:tc>
      </w:tr>
      <w:tr w14:paraId="621C4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1ADFED5">
            <w:pPr>
              <w:spacing w:after="0" w:line="276" w:lineRule="auto"/>
              <w:jc w:val="left"/>
            </w:pPr>
            <w:r>
              <w:rPr>
                <w:rFonts w:ascii="微软雅黑" w:hAnsi="微软雅黑" w:eastAsia="微软雅黑"/>
                <w:b/>
                <w:color w:val="263238"/>
                <w:sz w:val="18"/>
              </w:rPr>
              <w:t>name / icon / description</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0513513">
            <w:pPr>
              <w:spacing w:after="0" w:line="276" w:lineRule="auto"/>
              <w:jc w:val="left"/>
            </w:pPr>
            <w:r>
              <w:rPr>
                <w:rFonts w:ascii="微软雅黑" w:hAnsi="微软雅黑" w:eastAsia="微软雅黑"/>
                <w:b w:val="0"/>
                <w:color w:val="263238"/>
                <w:sz w:val="18"/>
              </w:rPr>
              <w:t>名称默认“新智能体”；icon 默认 🤖</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5B38B20">
            <w:pPr>
              <w:spacing w:after="0" w:line="276" w:lineRule="auto"/>
              <w:jc w:val="left"/>
            </w:pPr>
            <w:r>
              <w:rPr>
                <w:rFonts w:ascii="微软雅黑" w:hAnsi="微软雅黑" w:eastAsia="微软雅黑"/>
                <w:b w:val="0"/>
                <w:color w:val="263238"/>
                <w:sz w:val="18"/>
              </w:rPr>
              <w:t>展示与识别信息</w:t>
            </w:r>
          </w:p>
        </w:tc>
      </w:tr>
      <w:tr w14:paraId="56A91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52A7A31">
            <w:pPr>
              <w:spacing w:after="0" w:line="276" w:lineRule="auto"/>
              <w:jc w:val="left"/>
            </w:pPr>
            <w:r>
              <w:rPr>
                <w:rFonts w:ascii="微软雅黑" w:hAnsi="微软雅黑" w:eastAsia="微软雅黑"/>
                <w:b/>
                <w:color w:val="263238"/>
                <w:sz w:val="18"/>
              </w:rPr>
              <w:t>kb_name</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706E0868">
            <w:pPr>
              <w:spacing w:after="0" w:line="276" w:lineRule="auto"/>
              <w:jc w:val="left"/>
            </w:pPr>
            <w:r>
              <w:rPr>
                <w:rFonts w:ascii="微软雅黑" w:hAnsi="微软雅黑" w:eastAsia="微软雅黑"/>
                <w:b w:val="0"/>
                <w:color w:val="263238"/>
                <w:sz w:val="18"/>
              </w:rPr>
              <w:t>default</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73022E82">
            <w:pPr>
              <w:spacing w:after="0" w:line="276" w:lineRule="auto"/>
              <w:jc w:val="left"/>
            </w:pPr>
            <w:r>
              <w:rPr>
                <w:rFonts w:ascii="微软雅黑" w:hAnsi="微软雅黑" w:eastAsia="微软雅黑"/>
                <w:b w:val="0"/>
                <w:color w:val="263238"/>
                <w:sz w:val="18"/>
              </w:rPr>
              <w:t>绑定知识库</w:t>
            </w:r>
          </w:p>
        </w:tc>
      </w:tr>
      <w:tr w14:paraId="5E67F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90A3158">
            <w:pPr>
              <w:spacing w:after="0" w:line="276" w:lineRule="auto"/>
              <w:jc w:val="left"/>
            </w:pPr>
            <w:r>
              <w:rPr>
                <w:rFonts w:ascii="微软雅黑" w:hAnsi="微软雅黑" w:eastAsia="微软雅黑"/>
                <w:b/>
                <w:color w:val="263238"/>
                <w:sz w:val="18"/>
              </w:rPr>
              <w:t>llm_model</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6FB3520">
            <w:pPr>
              <w:spacing w:after="0" w:line="276" w:lineRule="auto"/>
              <w:jc w:val="left"/>
            </w:pPr>
            <w:r>
              <w:rPr>
                <w:rFonts w:ascii="微软雅黑" w:hAnsi="微软雅黑" w:eastAsia="微软雅黑"/>
                <w:b w:val="0"/>
                <w:color w:val="263238"/>
                <w:sz w:val="18"/>
              </w:rPr>
              <w:t>qwen-plus</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218DA9E">
            <w:pPr>
              <w:spacing w:after="0" w:line="276" w:lineRule="auto"/>
              <w:jc w:val="left"/>
            </w:pPr>
            <w:r>
              <w:rPr>
                <w:rFonts w:ascii="微软雅黑" w:hAnsi="微软雅黑" w:eastAsia="微软雅黑"/>
                <w:b w:val="0"/>
                <w:color w:val="263238"/>
                <w:sz w:val="18"/>
              </w:rPr>
              <w:t>LLM 模型标识；生产推荐通过模型 profile 目录选择</w:t>
            </w:r>
          </w:p>
        </w:tc>
      </w:tr>
      <w:tr w14:paraId="2B0C6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67562DB">
            <w:pPr>
              <w:spacing w:after="0" w:line="276" w:lineRule="auto"/>
              <w:jc w:val="left"/>
            </w:pPr>
            <w:r>
              <w:rPr>
                <w:rFonts w:ascii="微软雅黑" w:hAnsi="微软雅黑" w:eastAsia="微软雅黑"/>
                <w:b/>
                <w:color w:val="263238"/>
                <w:sz w:val="18"/>
              </w:rPr>
              <w:t>temperature</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7B9C309F">
            <w:pPr>
              <w:spacing w:after="0" w:line="276" w:lineRule="auto"/>
              <w:jc w:val="left"/>
            </w:pPr>
            <w:r>
              <w:rPr>
                <w:rFonts w:ascii="微软雅黑" w:hAnsi="微软雅黑" w:eastAsia="微软雅黑"/>
                <w:b w:val="0"/>
                <w:color w:val="263238"/>
                <w:sz w:val="18"/>
              </w:rPr>
              <w:t>0.0</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7E22774D">
            <w:pPr>
              <w:spacing w:after="0" w:line="276" w:lineRule="auto"/>
              <w:jc w:val="left"/>
            </w:pPr>
            <w:r>
              <w:rPr>
                <w:rFonts w:ascii="微软雅黑" w:hAnsi="微软雅黑" w:eastAsia="微软雅黑"/>
                <w:b w:val="0"/>
                <w:color w:val="263238"/>
                <w:sz w:val="18"/>
              </w:rPr>
              <w:t>生成随机性，由模型提供方约束</w:t>
            </w:r>
          </w:p>
        </w:tc>
      </w:tr>
      <w:tr w14:paraId="69172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10838E6">
            <w:pPr>
              <w:spacing w:after="0" w:line="276" w:lineRule="auto"/>
              <w:jc w:val="left"/>
            </w:pPr>
            <w:r>
              <w:rPr>
                <w:rFonts w:ascii="微软雅黑" w:hAnsi="微软雅黑" w:eastAsia="微软雅黑"/>
                <w:b/>
                <w:color w:val="263238"/>
                <w:sz w:val="18"/>
              </w:rPr>
              <w:t>max_response_tokens</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E4B5B64">
            <w:pPr>
              <w:spacing w:after="0" w:line="276" w:lineRule="auto"/>
              <w:jc w:val="left"/>
            </w:pPr>
            <w:r>
              <w:rPr>
                <w:rFonts w:ascii="微软雅黑" w:hAnsi="微软雅黑" w:eastAsia="微软雅黑"/>
                <w:b w:val="0"/>
                <w:color w:val="263238"/>
                <w:sz w:val="18"/>
              </w:rPr>
              <w:t>4096</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222BF1D">
            <w:pPr>
              <w:spacing w:after="0" w:line="276" w:lineRule="auto"/>
              <w:jc w:val="left"/>
            </w:pPr>
            <w:r>
              <w:rPr>
                <w:rFonts w:ascii="微软雅黑" w:hAnsi="微软雅黑" w:eastAsia="微软雅黑"/>
                <w:b w:val="0"/>
                <w:color w:val="263238"/>
                <w:sz w:val="18"/>
              </w:rPr>
              <w:t>回答最大 token 数</w:t>
            </w:r>
          </w:p>
        </w:tc>
      </w:tr>
      <w:tr w14:paraId="07416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BC31C8C">
            <w:pPr>
              <w:spacing w:after="0" w:line="276" w:lineRule="auto"/>
              <w:jc w:val="left"/>
            </w:pPr>
            <w:r>
              <w:rPr>
                <w:rFonts w:ascii="微软雅黑" w:hAnsi="微软雅黑" w:eastAsia="微软雅黑"/>
                <w:b/>
                <w:color w:val="263238"/>
                <w:sz w:val="18"/>
              </w:rPr>
              <w:t>query_mode</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56F5C71F">
            <w:pPr>
              <w:spacing w:after="0" w:line="276" w:lineRule="auto"/>
              <w:jc w:val="left"/>
            </w:pPr>
            <w:r>
              <w:rPr>
                <w:rFonts w:ascii="微软雅黑" w:hAnsi="微软雅黑" w:eastAsia="微软雅黑"/>
                <w:b w:val="0"/>
                <w:color w:val="263238"/>
                <w:sz w:val="18"/>
              </w:rPr>
              <w:t>hybrid</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B2729AF">
            <w:pPr>
              <w:spacing w:after="0" w:line="276" w:lineRule="auto"/>
              <w:jc w:val="left"/>
            </w:pPr>
            <w:r>
              <w:rPr>
                <w:rFonts w:ascii="微软雅黑" w:hAnsi="微软雅黑" w:eastAsia="微软雅黑"/>
                <w:b w:val="0"/>
                <w:color w:val="263238"/>
                <w:sz w:val="18"/>
              </w:rPr>
              <w:t>hybrid、local、global、naive 等检索模式；Agentic 内部可映射 rrf</w:t>
            </w:r>
          </w:p>
        </w:tc>
      </w:tr>
      <w:tr w14:paraId="5310A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3641220">
            <w:pPr>
              <w:spacing w:after="0" w:line="276" w:lineRule="auto"/>
              <w:jc w:val="left"/>
            </w:pPr>
            <w:r>
              <w:rPr>
                <w:rFonts w:ascii="微软雅黑" w:hAnsi="微软雅黑" w:eastAsia="微软雅黑"/>
                <w:b/>
                <w:color w:val="263238"/>
                <w:sz w:val="18"/>
              </w:rPr>
              <w:t>agent_mode</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28C5AC95">
            <w:pPr>
              <w:spacing w:after="0" w:line="276" w:lineRule="auto"/>
              <w:jc w:val="left"/>
            </w:pPr>
            <w:r>
              <w:rPr>
                <w:rFonts w:ascii="微软雅黑" w:hAnsi="微软雅黑" w:eastAsia="微软雅黑"/>
                <w:b w:val="0"/>
                <w:color w:val="263238"/>
                <w:sz w:val="18"/>
              </w:rPr>
              <w:t>none</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AB26FD6">
            <w:pPr>
              <w:spacing w:after="0" w:line="276" w:lineRule="auto"/>
              <w:jc w:val="left"/>
            </w:pPr>
            <w:r>
              <w:rPr>
                <w:rFonts w:ascii="微软雅黑" w:hAnsi="微软雅黑" w:eastAsia="微软雅黑"/>
                <w:b w:val="0"/>
                <w:color w:val="263238"/>
                <w:sz w:val="18"/>
              </w:rPr>
              <w:t>普通问答或 Agentic 查询模式</w:t>
            </w:r>
          </w:p>
        </w:tc>
      </w:tr>
      <w:tr w14:paraId="3C5D9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0661E96">
            <w:pPr>
              <w:spacing w:after="0" w:line="276" w:lineRule="auto"/>
              <w:jc w:val="left"/>
            </w:pPr>
            <w:r>
              <w:rPr>
                <w:rFonts w:ascii="微软雅黑" w:hAnsi="微软雅黑" w:eastAsia="微软雅黑"/>
                <w:b/>
                <w:color w:val="263238"/>
                <w:sz w:val="18"/>
              </w:rPr>
              <w:t>retrieval_top_k</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0E53EED8">
            <w:pPr>
              <w:spacing w:after="0" w:line="276" w:lineRule="auto"/>
              <w:jc w:val="left"/>
            </w:pPr>
            <w:r>
              <w:rPr>
                <w:rFonts w:ascii="微软雅黑" w:hAnsi="微软雅黑" w:eastAsia="微软雅黑"/>
                <w:b w:val="0"/>
                <w:color w:val="263238"/>
                <w:sz w:val="18"/>
              </w:rPr>
              <w:t>40，路由限制 5–200</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473276FA">
            <w:pPr>
              <w:spacing w:after="0" w:line="276" w:lineRule="auto"/>
              <w:jc w:val="left"/>
            </w:pPr>
            <w:r>
              <w:rPr>
                <w:rFonts w:ascii="微软雅黑" w:hAnsi="微软雅黑" w:eastAsia="微软雅黑"/>
                <w:b w:val="0"/>
                <w:color w:val="263238"/>
                <w:sz w:val="18"/>
              </w:rPr>
              <w:t>检索候选规模</w:t>
            </w:r>
          </w:p>
        </w:tc>
      </w:tr>
      <w:tr w14:paraId="04394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EA46F45">
            <w:pPr>
              <w:spacing w:after="0" w:line="276" w:lineRule="auto"/>
              <w:jc w:val="left"/>
            </w:pPr>
            <w:r>
              <w:rPr>
                <w:rFonts w:ascii="微软雅黑" w:hAnsi="微软雅黑" w:eastAsia="微软雅黑"/>
                <w:b/>
                <w:color w:val="263238"/>
                <w:sz w:val="18"/>
              </w:rPr>
              <w:t>chunk_top_k</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5D91C4B">
            <w:pPr>
              <w:spacing w:after="0" w:line="276" w:lineRule="auto"/>
              <w:jc w:val="left"/>
            </w:pPr>
            <w:r>
              <w:rPr>
                <w:rFonts w:ascii="微软雅黑" w:hAnsi="微软雅黑" w:eastAsia="微软雅黑"/>
                <w:b w:val="0"/>
                <w:color w:val="263238"/>
                <w:sz w:val="18"/>
              </w:rPr>
              <w:t>20</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2AFE1289">
            <w:pPr>
              <w:spacing w:after="0" w:line="276" w:lineRule="auto"/>
              <w:jc w:val="left"/>
            </w:pPr>
            <w:r>
              <w:rPr>
                <w:rFonts w:ascii="微软雅黑" w:hAnsi="微软雅黑" w:eastAsia="微软雅黑"/>
                <w:b w:val="0"/>
                <w:color w:val="263238"/>
                <w:sz w:val="18"/>
              </w:rPr>
              <w:t>上下文分段规模</w:t>
            </w:r>
          </w:p>
        </w:tc>
      </w:tr>
      <w:tr w14:paraId="3EC7A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4CA6ED97">
            <w:pPr>
              <w:spacing w:after="0" w:line="276" w:lineRule="auto"/>
              <w:jc w:val="left"/>
            </w:pPr>
            <w:r>
              <w:rPr>
                <w:rFonts w:ascii="微软雅黑" w:hAnsi="微软雅黑" w:eastAsia="微软雅黑"/>
                <w:b/>
                <w:color w:val="263238"/>
                <w:sz w:val="18"/>
              </w:rPr>
              <w:t>enable_rerank</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0AF0F5BD">
            <w:pPr>
              <w:spacing w:after="0" w:line="276" w:lineRule="auto"/>
              <w:jc w:val="left"/>
            </w:pPr>
            <w:r>
              <w:rPr>
                <w:rFonts w:ascii="微软雅黑" w:hAnsi="微软雅黑" w:eastAsia="微软雅黑"/>
                <w:b w:val="0"/>
                <w:color w:val="263238"/>
                <w:sz w:val="18"/>
              </w:rPr>
              <w:t>false</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A2D8005">
            <w:pPr>
              <w:spacing w:after="0" w:line="276" w:lineRule="auto"/>
              <w:jc w:val="left"/>
            </w:pPr>
            <w:r>
              <w:rPr>
                <w:rFonts w:ascii="微软雅黑" w:hAnsi="微软雅黑" w:eastAsia="微软雅黑"/>
                <w:b w:val="0"/>
                <w:color w:val="263238"/>
                <w:sz w:val="18"/>
              </w:rPr>
              <w:t>是否启用重排</w:t>
            </w:r>
          </w:p>
        </w:tc>
      </w:tr>
      <w:tr w14:paraId="19C9F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D9CB371">
            <w:pPr>
              <w:spacing w:after="0" w:line="276" w:lineRule="auto"/>
              <w:jc w:val="left"/>
            </w:pPr>
            <w:r>
              <w:rPr>
                <w:rFonts w:ascii="微软雅黑" w:hAnsi="微软雅黑" w:eastAsia="微软雅黑"/>
                <w:b/>
                <w:color w:val="263238"/>
                <w:sz w:val="18"/>
              </w:rPr>
              <w:t>include_references</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C940721">
            <w:pPr>
              <w:spacing w:after="0" w:line="276" w:lineRule="auto"/>
              <w:jc w:val="left"/>
            </w:pPr>
            <w:r>
              <w:rPr>
                <w:rFonts w:ascii="微软雅黑" w:hAnsi="微软雅黑" w:eastAsia="微软雅黑"/>
                <w:b w:val="0"/>
                <w:color w:val="263238"/>
                <w:sz w:val="18"/>
              </w:rPr>
              <w:t>true</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652BDB7">
            <w:pPr>
              <w:spacing w:after="0" w:line="276" w:lineRule="auto"/>
              <w:jc w:val="left"/>
            </w:pPr>
            <w:r>
              <w:rPr>
                <w:rFonts w:ascii="微软雅黑" w:hAnsi="微软雅黑" w:eastAsia="微软雅黑"/>
                <w:b w:val="0"/>
                <w:color w:val="263238"/>
                <w:sz w:val="18"/>
              </w:rPr>
              <w:t>是否返回引用信息</w:t>
            </w:r>
          </w:p>
        </w:tc>
      </w:tr>
      <w:tr w14:paraId="491CF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AA44B15">
            <w:pPr>
              <w:spacing w:after="0" w:line="276" w:lineRule="auto"/>
              <w:jc w:val="left"/>
            </w:pPr>
            <w:r>
              <w:rPr>
                <w:rFonts w:ascii="微软雅黑" w:hAnsi="微软雅黑" w:eastAsia="微软雅黑"/>
                <w:b/>
                <w:color w:val="263238"/>
                <w:sz w:val="18"/>
              </w:rPr>
              <w:t>system_prompt / use_default_prompt</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5CE152FD">
            <w:pPr>
              <w:spacing w:after="0" w:line="276" w:lineRule="auto"/>
              <w:jc w:val="left"/>
            </w:pPr>
            <w:r>
              <w:rPr>
                <w:rFonts w:ascii="微软雅黑" w:hAnsi="微软雅黑" w:eastAsia="微软雅黑"/>
                <w:b w:val="0"/>
                <w:color w:val="263238"/>
                <w:sz w:val="18"/>
              </w:rPr>
              <w:t>空 / true</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48A78B2A">
            <w:pPr>
              <w:spacing w:after="0" w:line="276" w:lineRule="auto"/>
              <w:jc w:val="left"/>
            </w:pPr>
            <w:r>
              <w:rPr>
                <w:rFonts w:ascii="微软雅黑" w:hAnsi="微软雅黑" w:eastAsia="微软雅黑"/>
                <w:b w:val="0"/>
                <w:color w:val="263238"/>
                <w:sz w:val="18"/>
              </w:rPr>
              <w:t>系统提示词与默认提示词开关</w:t>
            </w:r>
          </w:p>
        </w:tc>
      </w:tr>
    </w:tbl>
    <w:p w14:paraId="0E84E99C">
      <w:pPr>
        <w:spacing w:after="20"/>
      </w:pPr>
    </w:p>
    <w:p w14:paraId="097EA401">
      <w:pPr>
        <w:pStyle w:val="4"/>
        <w:spacing w:before="160" w:after="100"/>
      </w:pPr>
      <w:r>
        <w:t>5.2 预置模板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6"/>
        <w:gridCol w:w="2466"/>
        <w:gridCol w:w="2466"/>
        <w:gridCol w:w="2466"/>
      </w:tblGrid>
      <w:tr w14:paraId="0081A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21805EAF">
            <w:pPr>
              <w:spacing w:after="0" w:line="240" w:lineRule="auto"/>
              <w:jc w:val="center"/>
            </w:pPr>
            <w:r>
              <w:rPr>
                <w:rFonts w:ascii="微软雅黑" w:hAnsi="微软雅黑" w:eastAsia="微软雅黑"/>
                <w:b/>
                <w:color w:val="FFFFFF"/>
                <w:sz w:val="18"/>
              </w:rPr>
              <w:t>模板</w:t>
            </w:r>
          </w:p>
        </w:tc>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29878215">
            <w:pPr>
              <w:spacing w:after="0" w:line="240" w:lineRule="auto"/>
              <w:jc w:val="center"/>
            </w:pPr>
            <w:r>
              <w:rPr>
                <w:rFonts w:ascii="微软雅黑" w:hAnsi="微软雅黑" w:eastAsia="微软雅黑"/>
                <w:b/>
                <w:color w:val="FFFFFF"/>
                <w:sz w:val="18"/>
              </w:rPr>
              <w:t>模式</w:t>
            </w:r>
          </w:p>
        </w:tc>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53D64CEE">
            <w:pPr>
              <w:spacing w:after="0" w:line="240" w:lineRule="auto"/>
              <w:jc w:val="center"/>
            </w:pPr>
            <w:r>
              <w:rPr>
                <w:rFonts w:ascii="微软雅黑" w:hAnsi="微软雅黑" w:eastAsia="微软雅黑"/>
                <w:b/>
                <w:color w:val="FFFFFF"/>
                <w:sz w:val="18"/>
              </w:rPr>
              <w:t>Top-K / 温度</w:t>
            </w:r>
          </w:p>
        </w:tc>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3D931387">
            <w:pPr>
              <w:spacing w:after="0" w:line="240" w:lineRule="auto"/>
              <w:jc w:val="center"/>
            </w:pPr>
            <w:r>
              <w:rPr>
                <w:rFonts w:ascii="微软雅黑" w:hAnsi="微软雅黑" w:eastAsia="微软雅黑"/>
                <w:b/>
                <w:color w:val="FFFFFF"/>
                <w:sz w:val="18"/>
              </w:rPr>
              <w:t>适用方向</w:t>
            </w:r>
          </w:p>
        </w:tc>
      </w:tr>
      <w:tr w14:paraId="366682AB">
        <w:tblPrEx>
          <w:tblCellMar>
            <w:top w:w="0" w:type="dxa"/>
            <w:left w:w="108" w:type="dxa"/>
            <w:bottom w:w="0" w:type="dxa"/>
            <w:right w:w="108" w:type="dxa"/>
          </w:tblCellMar>
        </w:tblPrEx>
        <w:trPr>
          <w:jc w:val="center"/>
        </w:trPr>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24B8EA56">
            <w:pPr>
              <w:spacing w:after="0" w:line="276" w:lineRule="auto"/>
              <w:jc w:val="left"/>
            </w:pPr>
            <w:r>
              <w:rPr>
                <w:rFonts w:ascii="微软雅黑" w:hAnsi="微软雅黑" w:eastAsia="微软雅黑"/>
                <w:b/>
                <w:color w:val="263238"/>
                <w:sz w:val="18"/>
              </w:rPr>
              <w:t>通用文档问答</w:t>
            </w:r>
          </w:p>
        </w:tc>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449DFB6">
            <w:pPr>
              <w:spacing w:after="0" w:line="276" w:lineRule="auto"/>
              <w:jc w:val="left"/>
            </w:pPr>
            <w:r>
              <w:rPr>
                <w:rFonts w:ascii="微软雅黑" w:hAnsi="微软雅黑" w:eastAsia="微软雅黑"/>
                <w:b w:val="0"/>
                <w:color w:val="263238"/>
                <w:sz w:val="18"/>
              </w:rPr>
              <w:t>hybrid</w:t>
            </w:r>
          </w:p>
        </w:tc>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715056B">
            <w:pPr>
              <w:spacing w:after="0" w:line="276" w:lineRule="auto"/>
              <w:jc w:val="left"/>
            </w:pPr>
            <w:r>
              <w:rPr>
                <w:rFonts w:ascii="微软雅黑" w:hAnsi="微软雅黑" w:eastAsia="微软雅黑"/>
                <w:b w:val="0"/>
                <w:color w:val="263238"/>
                <w:sz w:val="18"/>
              </w:rPr>
              <w:t>40 / 0.0</w:t>
            </w:r>
          </w:p>
        </w:tc>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76D3D84">
            <w:pPr>
              <w:spacing w:after="0" w:line="276" w:lineRule="auto"/>
              <w:jc w:val="left"/>
            </w:pPr>
            <w:r>
              <w:rPr>
                <w:rFonts w:ascii="微软雅黑" w:hAnsi="微软雅黑" w:eastAsia="微软雅黑"/>
                <w:b w:val="0"/>
                <w:color w:val="263238"/>
                <w:sz w:val="18"/>
              </w:rPr>
              <w:t>通用知识问答</w:t>
            </w:r>
          </w:p>
        </w:tc>
      </w:tr>
      <w:tr w14:paraId="120E8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5FF5BF04">
            <w:pPr>
              <w:spacing w:after="0" w:line="276" w:lineRule="auto"/>
              <w:jc w:val="left"/>
            </w:pPr>
            <w:r>
              <w:rPr>
                <w:rFonts w:ascii="微软雅黑" w:hAnsi="微软雅黑" w:eastAsia="微软雅黑"/>
                <w:b/>
                <w:color w:val="263238"/>
                <w:sz w:val="18"/>
              </w:rPr>
              <w:t>学术论文助手</w:t>
            </w:r>
          </w:p>
        </w:tc>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4D5BED3">
            <w:pPr>
              <w:spacing w:after="0" w:line="276" w:lineRule="auto"/>
              <w:jc w:val="left"/>
            </w:pPr>
            <w:r>
              <w:rPr>
                <w:rFonts w:ascii="微软雅黑" w:hAnsi="微软雅黑" w:eastAsia="微软雅黑"/>
                <w:b w:val="0"/>
                <w:color w:val="263238"/>
                <w:sz w:val="18"/>
              </w:rPr>
              <w:t>hybrid</w:t>
            </w:r>
          </w:p>
        </w:tc>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A814581">
            <w:pPr>
              <w:spacing w:after="0" w:line="276" w:lineRule="auto"/>
              <w:jc w:val="left"/>
            </w:pPr>
            <w:r>
              <w:rPr>
                <w:rFonts w:ascii="微软雅黑" w:hAnsi="微软雅黑" w:eastAsia="微软雅黑"/>
                <w:b w:val="0"/>
                <w:color w:val="263238"/>
                <w:sz w:val="18"/>
              </w:rPr>
              <w:t>60 / 0.1</w:t>
            </w:r>
          </w:p>
        </w:tc>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5F6F804">
            <w:pPr>
              <w:spacing w:after="0" w:line="276" w:lineRule="auto"/>
              <w:jc w:val="left"/>
            </w:pPr>
            <w:r>
              <w:rPr>
                <w:rFonts w:ascii="微软雅黑" w:hAnsi="微软雅黑" w:eastAsia="微软雅黑"/>
                <w:b w:val="0"/>
                <w:color w:val="263238"/>
                <w:sz w:val="18"/>
              </w:rPr>
              <w:t>严谨引用与文献分析</w:t>
            </w:r>
          </w:p>
        </w:tc>
      </w:tr>
      <w:tr w14:paraId="62F81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06F5F45">
            <w:pPr>
              <w:spacing w:after="0" w:line="276" w:lineRule="auto"/>
              <w:jc w:val="left"/>
            </w:pPr>
            <w:r>
              <w:rPr>
                <w:rFonts w:ascii="微软雅黑" w:hAnsi="微软雅黑" w:eastAsia="微软雅黑"/>
                <w:b/>
                <w:color w:val="263238"/>
                <w:sz w:val="18"/>
              </w:rPr>
              <w:t>代码文档助手</w:t>
            </w:r>
          </w:p>
        </w:tc>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5CA32C7">
            <w:pPr>
              <w:spacing w:after="0" w:line="276" w:lineRule="auto"/>
              <w:jc w:val="left"/>
            </w:pPr>
            <w:r>
              <w:rPr>
                <w:rFonts w:ascii="微软雅黑" w:hAnsi="微软雅黑" w:eastAsia="微软雅黑"/>
                <w:b w:val="0"/>
                <w:color w:val="263238"/>
                <w:sz w:val="18"/>
              </w:rPr>
              <w:t>hybrid</w:t>
            </w:r>
          </w:p>
        </w:tc>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1957C98">
            <w:pPr>
              <w:spacing w:after="0" w:line="276" w:lineRule="auto"/>
              <w:jc w:val="left"/>
            </w:pPr>
            <w:r>
              <w:rPr>
                <w:rFonts w:ascii="微软雅黑" w:hAnsi="微软雅黑" w:eastAsia="微软雅黑"/>
                <w:b w:val="0"/>
                <w:color w:val="263238"/>
                <w:sz w:val="18"/>
              </w:rPr>
              <w:t>40 / 0.1</w:t>
            </w:r>
          </w:p>
        </w:tc>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235036FC">
            <w:pPr>
              <w:spacing w:after="0" w:line="276" w:lineRule="auto"/>
              <w:jc w:val="left"/>
            </w:pPr>
            <w:r>
              <w:rPr>
                <w:rFonts w:ascii="微软雅黑" w:hAnsi="微软雅黑" w:eastAsia="微软雅黑"/>
                <w:b w:val="0"/>
                <w:color w:val="263238"/>
                <w:sz w:val="18"/>
              </w:rPr>
              <w:t>代码示例与技术细节</w:t>
            </w:r>
          </w:p>
        </w:tc>
      </w:tr>
      <w:tr w14:paraId="04144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5C03B4EB">
            <w:pPr>
              <w:spacing w:after="0" w:line="276" w:lineRule="auto"/>
              <w:jc w:val="left"/>
            </w:pPr>
            <w:r>
              <w:rPr>
                <w:rFonts w:ascii="微软雅黑" w:hAnsi="微软雅黑" w:eastAsia="微软雅黑"/>
                <w:b/>
                <w:color w:val="263238"/>
                <w:sz w:val="18"/>
              </w:rPr>
              <w:t>精确检索器</w:t>
            </w:r>
          </w:p>
        </w:tc>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00D16EA9">
            <w:pPr>
              <w:spacing w:after="0" w:line="276" w:lineRule="auto"/>
              <w:jc w:val="left"/>
            </w:pPr>
            <w:r>
              <w:rPr>
                <w:rFonts w:ascii="微软雅黑" w:hAnsi="微软雅黑" w:eastAsia="微软雅黑"/>
                <w:b w:val="0"/>
                <w:color w:val="263238"/>
                <w:sz w:val="18"/>
              </w:rPr>
              <w:t>local</w:t>
            </w:r>
          </w:p>
        </w:tc>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0BE15E7A">
            <w:pPr>
              <w:spacing w:after="0" w:line="276" w:lineRule="auto"/>
              <w:jc w:val="left"/>
            </w:pPr>
            <w:r>
              <w:rPr>
                <w:rFonts w:ascii="微软雅黑" w:hAnsi="微软雅黑" w:eastAsia="微软雅黑"/>
                <w:b w:val="0"/>
                <w:color w:val="263238"/>
                <w:sz w:val="18"/>
              </w:rPr>
              <w:t>20 / 0.0</w:t>
            </w:r>
          </w:p>
        </w:tc>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5D90E32">
            <w:pPr>
              <w:spacing w:after="0" w:line="276" w:lineRule="auto"/>
              <w:jc w:val="left"/>
            </w:pPr>
            <w:r>
              <w:rPr>
                <w:rFonts w:ascii="微软雅黑" w:hAnsi="微软雅黑" w:eastAsia="微软雅黑"/>
                <w:b w:val="0"/>
                <w:color w:val="263238"/>
                <w:sz w:val="18"/>
              </w:rPr>
              <w:t>仅返回直接相关信息</w:t>
            </w:r>
          </w:p>
        </w:tc>
      </w:tr>
      <w:tr w14:paraId="7D3B9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C96F447">
            <w:pPr>
              <w:spacing w:after="0" w:line="276" w:lineRule="auto"/>
              <w:jc w:val="left"/>
            </w:pPr>
            <w:r>
              <w:rPr>
                <w:rFonts w:ascii="微软雅黑" w:hAnsi="微软雅黑" w:eastAsia="微软雅黑"/>
                <w:b/>
                <w:color w:val="263238"/>
                <w:sz w:val="18"/>
              </w:rPr>
              <w:t>图谱实体推理</w:t>
            </w:r>
          </w:p>
        </w:tc>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2D17AAB8">
            <w:pPr>
              <w:spacing w:after="0" w:line="276" w:lineRule="auto"/>
              <w:jc w:val="left"/>
            </w:pPr>
            <w:r>
              <w:rPr>
                <w:rFonts w:ascii="微软雅黑" w:hAnsi="微软雅黑" w:eastAsia="微软雅黑"/>
                <w:b w:val="0"/>
                <w:color w:val="263238"/>
                <w:sz w:val="18"/>
              </w:rPr>
              <w:t>graph</w:t>
            </w:r>
          </w:p>
        </w:tc>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67153E3">
            <w:pPr>
              <w:spacing w:after="0" w:line="276" w:lineRule="auto"/>
              <w:jc w:val="left"/>
            </w:pPr>
            <w:r>
              <w:rPr>
                <w:rFonts w:ascii="微软雅黑" w:hAnsi="微软雅黑" w:eastAsia="微软雅黑"/>
                <w:b w:val="0"/>
                <w:color w:val="263238"/>
                <w:sz w:val="18"/>
              </w:rPr>
              <w:t>30 / 0.0</w:t>
            </w:r>
          </w:p>
        </w:tc>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268301C">
            <w:pPr>
              <w:spacing w:after="0" w:line="276" w:lineRule="auto"/>
              <w:jc w:val="left"/>
            </w:pPr>
            <w:r>
              <w:rPr>
                <w:rFonts w:ascii="微软雅黑" w:hAnsi="微软雅黑" w:eastAsia="微软雅黑"/>
                <w:b w:val="0"/>
                <w:color w:val="263238"/>
                <w:sz w:val="18"/>
              </w:rPr>
              <w:t>实体关系路径追溯</w:t>
            </w:r>
          </w:p>
        </w:tc>
      </w:tr>
      <w:tr w14:paraId="78C6F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7C1D97A8">
            <w:pPr>
              <w:spacing w:after="0" w:line="276" w:lineRule="auto"/>
              <w:jc w:val="left"/>
            </w:pPr>
            <w:r>
              <w:rPr>
                <w:rFonts w:ascii="微软雅黑" w:hAnsi="微软雅黑" w:eastAsia="微软雅黑"/>
                <w:b/>
                <w:color w:val="263238"/>
                <w:sz w:val="18"/>
              </w:rPr>
              <w:t>创意头脑风暴</w:t>
            </w:r>
          </w:p>
        </w:tc>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A279675">
            <w:pPr>
              <w:spacing w:after="0" w:line="276" w:lineRule="auto"/>
              <w:jc w:val="left"/>
            </w:pPr>
            <w:r>
              <w:rPr>
                <w:rFonts w:ascii="微软雅黑" w:hAnsi="微软雅黑" w:eastAsia="微软雅黑"/>
                <w:b w:val="0"/>
                <w:color w:val="263238"/>
                <w:sz w:val="18"/>
              </w:rPr>
              <w:t>global</w:t>
            </w:r>
          </w:p>
        </w:tc>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78051160">
            <w:pPr>
              <w:spacing w:after="0" w:line="276" w:lineRule="auto"/>
              <w:jc w:val="left"/>
            </w:pPr>
            <w:r>
              <w:rPr>
                <w:rFonts w:ascii="微软雅黑" w:hAnsi="微软雅黑" w:eastAsia="微软雅黑"/>
                <w:b w:val="0"/>
                <w:color w:val="263238"/>
                <w:sz w:val="18"/>
              </w:rPr>
              <w:t>80 / 0.7</w:t>
            </w:r>
          </w:p>
        </w:tc>
        <w:tc>
          <w:tcPr>
            <w:tcW w:w="2466"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0CB32CA">
            <w:pPr>
              <w:spacing w:after="0" w:line="276" w:lineRule="auto"/>
              <w:jc w:val="left"/>
            </w:pPr>
            <w:r>
              <w:rPr>
                <w:rFonts w:ascii="微软雅黑" w:hAnsi="微软雅黑" w:eastAsia="微软雅黑"/>
                <w:b w:val="0"/>
                <w:color w:val="263238"/>
                <w:sz w:val="18"/>
              </w:rPr>
              <w:t>跨领域联想与方案发散</w:t>
            </w:r>
          </w:p>
        </w:tc>
      </w:tr>
    </w:tbl>
    <w:p w14:paraId="741A7911">
      <w:pPr>
        <w:spacing w:after="20"/>
      </w:pPr>
    </w:p>
    <w:p w14:paraId="5ADB6B88">
      <w:pPr>
        <w:pStyle w:val="4"/>
        <w:spacing w:before="160" w:after="100"/>
      </w:pPr>
      <w:r>
        <w:t>5.3 会话与流式协议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3"/>
        <w:gridCol w:w="4933"/>
      </w:tblGrid>
      <w:tr w14:paraId="7B426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2FE16DFD">
            <w:pPr>
              <w:spacing w:after="0" w:line="240" w:lineRule="auto"/>
              <w:jc w:val="center"/>
            </w:pPr>
            <w:r>
              <w:rPr>
                <w:rFonts w:ascii="微软雅黑" w:hAnsi="微软雅黑" w:eastAsia="微软雅黑"/>
                <w:b/>
                <w:color w:val="FFFFFF"/>
                <w:sz w:val="18"/>
              </w:rPr>
              <w:t>项目</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1878DFB6">
            <w:pPr>
              <w:spacing w:after="0" w:line="240" w:lineRule="auto"/>
              <w:jc w:val="center"/>
            </w:pPr>
            <w:r>
              <w:rPr>
                <w:rFonts w:ascii="微软雅黑" w:hAnsi="微软雅黑" w:eastAsia="微软雅黑"/>
                <w:b/>
                <w:color w:val="FFFFFF"/>
                <w:sz w:val="18"/>
              </w:rPr>
              <w:t>当前协议</w:t>
            </w:r>
          </w:p>
        </w:tc>
      </w:tr>
      <w:tr w14:paraId="430B5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A15F05D">
            <w:pPr>
              <w:spacing w:after="0" w:line="276" w:lineRule="auto"/>
              <w:jc w:val="left"/>
            </w:pPr>
            <w:r>
              <w:rPr>
                <w:rFonts w:ascii="微软雅黑" w:hAnsi="微软雅黑" w:eastAsia="微软雅黑"/>
                <w:b/>
                <w:color w:val="263238"/>
                <w:sz w:val="18"/>
              </w:rPr>
              <w:t>会话</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31C6442">
            <w:pPr>
              <w:spacing w:after="0" w:line="276" w:lineRule="auto"/>
              <w:jc w:val="left"/>
            </w:pPr>
            <w:r>
              <w:rPr>
                <w:rFonts w:ascii="微软雅黑" w:hAnsi="微软雅黑" w:eastAsia="微软雅黑"/>
                <w:b w:val="0"/>
                <w:color w:val="263238"/>
                <w:sz w:val="18"/>
              </w:rPr>
              <w:t>智能体可创建、查询、更新、删除对话线程和消息；共享智能体不共享会话历史</w:t>
            </w:r>
          </w:p>
        </w:tc>
      </w:tr>
      <w:tr w14:paraId="1F025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2B67CCF">
            <w:pPr>
              <w:spacing w:after="0" w:line="276" w:lineRule="auto"/>
              <w:jc w:val="left"/>
            </w:pPr>
            <w:r>
              <w:rPr>
                <w:rFonts w:ascii="微软雅黑" w:hAnsi="微软雅黑" w:eastAsia="微软雅黑"/>
                <w:b/>
                <w:color w:val="263238"/>
                <w:sz w:val="18"/>
              </w:rPr>
              <w:t>SSE</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540CE1CF">
            <w:pPr>
              <w:spacing w:after="0" w:line="276" w:lineRule="auto"/>
              <w:jc w:val="left"/>
            </w:pPr>
            <w:r>
              <w:rPr>
                <w:rFonts w:ascii="微软雅黑" w:hAnsi="微软雅黑" w:eastAsia="微软雅黑"/>
                <w:b w:val="0"/>
                <w:color w:val="263238"/>
                <w:sz w:val="18"/>
              </w:rPr>
              <w:t>POST /api/agents/{agent_id}/query/stream；事件包含 accepted、heartbeat/状态、retrieval、增量 token、done 或错误</w:t>
            </w:r>
          </w:p>
        </w:tc>
      </w:tr>
      <w:tr w14:paraId="0CDF7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47374F7">
            <w:pPr>
              <w:spacing w:after="0" w:line="276" w:lineRule="auto"/>
              <w:jc w:val="left"/>
            </w:pPr>
            <w:r>
              <w:rPr>
                <w:rFonts w:ascii="微软雅黑" w:hAnsi="微软雅黑" w:eastAsia="微软雅黑"/>
                <w:b/>
                <w:color w:val="263238"/>
                <w:sz w:val="18"/>
              </w:rPr>
              <w:t>超时</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CA988C7">
            <w:pPr>
              <w:spacing w:after="0" w:line="276" w:lineRule="auto"/>
              <w:jc w:val="left"/>
            </w:pPr>
            <w:r>
              <w:rPr>
                <w:rFonts w:ascii="微软雅黑" w:hAnsi="微软雅黑" w:eastAsia="微软雅黑"/>
                <w:b w:val="0"/>
                <w:color w:val="263238"/>
                <w:sz w:val="18"/>
              </w:rPr>
              <w:t>前端客户端具备首事件超时与空闲超时；Nginx 配置无缓冲转发；服务端在会话期间复核 token 撤销与 session generation</w:t>
            </w:r>
          </w:p>
        </w:tc>
      </w:tr>
      <w:tr w14:paraId="15569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578EDD30">
            <w:pPr>
              <w:spacing w:after="0" w:line="276" w:lineRule="auto"/>
              <w:jc w:val="left"/>
            </w:pPr>
            <w:r>
              <w:rPr>
                <w:rFonts w:ascii="微软雅黑" w:hAnsi="微软雅黑" w:eastAsia="微软雅黑"/>
                <w:b/>
                <w:color w:val="263238"/>
                <w:sz w:val="18"/>
              </w:rPr>
              <w:t>WebSocket</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50A64AF7">
            <w:pPr>
              <w:spacing w:after="0" w:line="276" w:lineRule="auto"/>
              <w:jc w:val="left"/>
            </w:pPr>
            <w:r>
              <w:rPr>
                <w:rFonts w:ascii="微软雅黑" w:hAnsi="微软雅黑" w:eastAsia="微软雅黑"/>
                <w:b w:val="0"/>
                <w:color w:val="263238"/>
                <w:sz w:val="18"/>
              </w:rPr>
              <w:t>保留 /api/ws、/api/ws/monitor 等受控通道；失效会话以 4001 关闭，监控通道仅发送聚合脱敏字段</w:t>
            </w:r>
          </w:p>
        </w:tc>
      </w:tr>
    </w:tbl>
    <w:p w14:paraId="0B3C1D64">
      <w:pPr>
        <w:spacing w:after="20"/>
      </w:pPr>
    </w:p>
    <w:p w14:paraId="429115D2">
      <w:pPr>
        <w:pStyle w:val="3"/>
        <w:spacing w:before="240" w:after="100"/>
      </w:pPr>
      <w:r>
        <w:t>六 用户、权限与安全参数</w:t>
      </w:r>
    </w:p>
    <w:p w14:paraId="5405E9C0">
      <w:pPr>
        <w:pStyle w:val="4"/>
        <w:spacing w:before="160" w:after="100"/>
      </w:pPr>
      <w:r>
        <w:t>6.1 五级 RBAC</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9"/>
        <w:gridCol w:w="3289"/>
        <w:gridCol w:w="3289"/>
      </w:tblGrid>
      <w:tr w14:paraId="63954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0024B5E5">
            <w:pPr>
              <w:spacing w:after="0" w:line="240" w:lineRule="auto"/>
              <w:jc w:val="center"/>
            </w:pPr>
            <w:r>
              <w:rPr>
                <w:rFonts w:ascii="微软雅黑" w:hAnsi="微软雅黑" w:eastAsia="微软雅黑"/>
                <w:b/>
                <w:color w:val="FFFFFF"/>
                <w:sz w:val="18"/>
              </w:rPr>
              <w:t>角色</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4468B8DB">
            <w:pPr>
              <w:spacing w:after="0" w:line="240" w:lineRule="auto"/>
              <w:jc w:val="center"/>
            </w:pPr>
            <w:r>
              <w:rPr>
                <w:rFonts w:ascii="微软雅黑" w:hAnsi="微软雅黑" w:eastAsia="微软雅黑"/>
                <w:b/>
                <w:color w:val="FFFFFF"/>
                <w:sz w:val="18"/>
              </w:rPr>
              <w:t>核心权限范围</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10E4DF08">
            <w:pPr>
              <w:spacing w:after="0" w:line="240" w:lineRule="auto"/>
              <w:jc w:val="center"/>
            </w:pPr>
            <w:r>
              <w:rPr>
                <w:rFonts w:ascii="微软雅黑" w:hAnsi="微软雅黑" w:eastAsia="微软雅黑"/>
                <w:b/>
                <w:color w:val="FFFFFF"/>
                <w:sz w:val="18"/>
              </w:rPr>
              <w:t>管理边界</w:t>
            </w:r>
          </w:p>
        </w:tc>
      </w:tr>
      <w:tr w14:paraId="2DFD3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8864859">
            <w:pPr>
              <w:spacing w:after="0" w:line="276" w:lineRule="auto"/>
              <w:jc w:val="left"/>
            </w:pPr>
            <w:r>
              <w:rPr>
                <w:rFonts w:ascii="微软雅黑" w:hAnsi="微软雅黑" w:eastAsia="微软雅黑"/>
                <w:b/>
                <w:color w:val="263238"/>
                <w:sz w:val="18"/>
              </w:rPr>
              <w:t>super_admin</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4CD8019">
            <w:pPr>
              <w:spacing w:after="0" w:line="276" w:lineRule="auto"/>
              <w:jc w:val="left"/>
            </w:pPr>
            <w:r>
              <w:rPr>
                <w:rFonts w:ascii="微软雅黑" w:hAnsi="微软雅黑" w:eastAsia="微软雅黑"/>
                <w:b w:val="0"/>
                <w:color w:val="263238"/>
                <w:sz w:val="18"/>
              </w:rPr>
              <w:t>全部 Permission</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CBD789A">
            <w:pPr>
              <w:spacing w:after="0" w:line="276" w:lineRule="auto"/>
              <w:jc w:val="left"/>
            </w:pPr>
            <w:r>
              <w:rPr>
                <w:rFonts w:ascii="微软雅黑" w:hAnsi="微软雅黑" w:eastAsia="微软雅黑"/>
                <w:b w:val="0"/>
                <w:color w:val="263238"/>
                <w:sz w:val="18"/>
              </w:rPr>
              <w:t>平台、用户、KB、智能体、设置、审计与监控</w:t>
            </w:r>
          </w:p>
        </w:tc>
      </w:tr>
      <w:tr w14:paraId="0016D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2BCA769">
            <w:pPr>
              <w:spacing w:after="0" w:line="276" w:lineRule="auto"/>
              <w:jc w:val="left"/>
            </w:pPr>
            <w:r>
              <w:rPr>
                <w:rFonts w:ascii="微软雅黑" w:hAnsi="微软雅黑" w:eastAsia="微软雅黑"/>
                <w:b/>
                <w:color w:val="263238"/>
                <w:sz w:val="18"/>
              </w:rPr>
              <w:t>dept_admin</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E6F23AB">
            <w:pPr>
              <w:spacing w:after="0" w:line="276" w:lineRule="auto"/>
              <w:jc w:val="left"/>
            </w:pPr>
            <w:r>
              <w:rPr>
                <w:rFonts w:ascii="微软雅黑" w:hAnsi="微软雅黑" w:eastAsia="微软雅黑"/>
                <w:b w:val="0"/>
                <w:color w:val="263238"/>
                <w:sz w:val="18"/>
              </w:rPr>
              <w:t>用户读写、KB 管理、智能体、设置读、审计、监控、图谱、AutoRepair</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4009E8A5">
            <w:pPr>
              <w:spacing w:after="0" w:line="276" w:lineRule="auto"/>
              <w:jc w:val="left"/>
            </w:pPr>
            <w:r>
              <w:rPr>
                <w:rFonts w:ascii="微软雅黑" w:hAnsi="微软雅黑" w:eastAsia="微软雅黑"/>
                <w:b w:val="0"/>
                <w:color w:val="263238"/>
                <w:sz w:val="18"/>
              </w:rPr>
              <w:t>系部范围内的管理操作</w:t>
            </w:r>
          </w:p>
        </w:tc>
      </w:tr>
      <w:tr w14:paraId="16733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8CE2A74">
            <w:pPr>
              <w:spacing w:after="0" w:line="276" w:lineRule="auto"/>
              <w:jc w:val="left"/>
            </w:pPr>
            <w:r>
              <w:rPr>
                <w:rFonts w:ascii="微软雅黑" w:hAnsi="微软雅黑" w:eastAsia="微软雅黑"/>
                <w:b/>
                <w:color w:val="263238"/>
                <w:sz w:val="18"/>
              </w:rPr>
              <w:t>teacher</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01AC9C0">
            <w:pPr>
              <w:spacing w:after="0" w:line="276" w:lineRule="auto"/>
              <w:jc w:val="left"/>
            </w:pPr>
            <w:r>
              <w:rPr>
                <w:rFonts w:ascii="微软雅黑" w:hAnsi="微软雅黑" w:eastAsia="微软雅黑"/>
                <w:b w:val="0"/>
                <w:color w:val="263238"/>
                <w:sz w:val="18"/>
              </w:rPr>
              <w:t>KB 读写管理、智能体读写、监控/分析、图谱、AutoRepair</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ADB9163">
            <w:pPr>
              <w:spacing w:after="0" w:line="276" w:lineRule="auto"/>
              <w:jc w:val="left"/>
            </w:pPr>
            <w:r>
              <w:rPr>
                <w:rFonts w:ascii="微软雅黑" w:hAnsi="微软雅黑" w:eastAsia="微软雅黑"/>
                <w:b w:val="0"/>
                <w:color w:val="263238"/>
                <w:sz w:val="18"/>
              </w:rPr>
              <w:t>自有业务管理能力由后端能力控制</w:t>
            </w:r>
          </w:p>
        </w:tc>
      </w:tr>
      <w:tr w14:paraId="74F4D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0FF91623">
            <w:pPr>
              <w:spacing w:after="0" w:line="276" w:lineRule="auto"/>
              <w:jc w:val="left"/>
            </w:pPr>
            <w:r>
              <w:rPr>
                <w:rFonts w:ascii="微软雅黑" w:hAnsi="微软雅黑" w:eastAsia="微软雅黑"/>
                <w:b/>
                <w:color w:val="263238"/>
                <w:sz w:val="18"/>
              </w:rPr>
              <w:t>assistant</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F1D36EE">
            <w:pPr>
              <w:spacing w:after="0" w:line="276" w:lineRule="auto"/>
              <w:jc w:val="left"/>
            </w:pPr>
            <w:r>
              <w:rPr>
                <w:rFonts w:ascii="微软雅黑" w:hAnsi="微软雅黑" w:eastAsia="微软雅黑"/>
                <w:b w:val="0"/>
                <w:color w:val="263238"/>
                <w:sz w:val="18"/>
              </w:rPr>
              <w:t>KB 读写、智能体读取、监控、图谱、AutoRepair 读取</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9408B73">
            <w:pPr>
              <w:spacing w:after="0" w:line="276" w:lineRule="auto"/>
              <w:jc w:val="left"/>
            </w:pPr>
            <w:r>
              <w:rPr>
                <w:rFonts w:ascii="微软雅黑" w:hAnsi="微软雅黑" w:eastAsia="微软雅黑"/>
                <w:b w:val="0"/>
                <w:color w:val="263238"/>
                <w:sz w:val="18"/>
              </w:rPr>
              <w:t>内容维护与使用</w:t>
            </w:r>
          </w:p>
        </w:tc>
      </w:tr>
      <w:tr w14:paraId="03900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E26D9C1">
            <w:pPr>
              <w:spacing w:after="0" w:line="276" w:lineRule="auto"/>
              <w:jc w:val="left"/>
            </w:pPr>
            <w:r>
              <w:rPr>
                <w:rFonts w:ascii="微软雅黑" w:hAnsi="微软雅黑" w:eastAsia="微软雅黑"/>
                <w:b/>
                <w:color w:val="263238"/>
                <w:sz w:val="18"/>
              </w:rPr>
              <w:t>student</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983A569">
            <w:pPr>
              <w:spacing w:after="0" w:line="276" w:lineRule="auto"/>
              <w:jc w:val="left"/>
            </w:pPr>
            <w:r>
              <w:rPr>
                <w:rFonts w:ascii="微软雅黑" w:hAnsi="微软雅黑" w:eastAsia="微软雅黑"/>
                <w:b w:val="0"/>
                <w:color w:val="263238"/>
                <w:sz w:val="18"/>
              </w:rPr>
              <w:t>KB 读取、智能体读取、图谱读取、AutoRepair 读取</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7A223A1">
            <w:pPr>
              <w:spacing w:after="0" w:line="276" w:lineRule="auto"/>
              <w:jc w:val="left"/>
            </w:pPr>
            <w:r>
              <w:rPr>
                <w:rFonts w:ascii="微软雅黑" w:hAnsi="微软雅黑" w:eastAsia="微软雅黑"/>
                <w:b w:val="0"/>
                <w:color w:val="263238"/>
                <w:sz w:val="18"/>
              </w:rPr>
              <w:t>只读与问答</w:t>
            </w:r>
          </w:p>
        </w:tc>
      </w:tr>
    </w:tbl>
    <w:p w14:paraId="6CE84422">
      <w:pPr>
        <w:spacing w:after="20"/>
      </w:pPr>
    </w:p>
    <w:p w14:paraId="7C8AF45C">
      <w:pPr>
        <w:spacing w:after="120" w:line="300" w:lineRule="auto"/>
        <w:ind w:left="227" w:right="227"/>
      </w:pPr>
      <w:r>
        <w:rPr>
          <w:rFonts w:ascii="微软雅黑" w:hAnsi="微软雅黑" w:eastAsia="微软雅黑"/>
          <w:b/>
          <w:color w:val="1F4E79"/>
          <w:sz w:val="20"/>
        </w:rPr>
        <w:t>权限原则：</w:t>
      </w:r>
      <w:r>
        <w:rPr>
          <w:rFonts w:ascii="微软雅黑" w:hAnsi="微软雅黑" w:eastAsia="微软雅黑"/>
          <w:b w:val="0"/>
          <w:color w:val="263238"/>
          <w:sz w:val="20"/>
        </w:rPr>
        <w:t>前端隐藏只是体验层，所有受保护接口统一经过 require_permission() 和当前持久角色校验。当前运行时已退役旧 allowed_kbs 成员授权模型，KB 可见性与写入/管理/删除能力按全局角色权限和能力投影执行。</w:t>
      </w:r>
    </w:p>
    <w:p w14:paraId="7927FA66">
      <w:pPr>
        <w:pStyle w:val="4"/>
        <w:spacing w:before="160" w:after="100"/>
      </w:pPr>
      <w:r>
        <w:t>6.2 认证与会话</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3"/>
        <w:gridCol w:w="4933"/>
      </w:tblGrid>
      <w:tr w14:paraId="3047A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35E41945">
            <w:pPr>
              <w:spacing w:after="0" w:line="240" w:lineRule="auto"/>
              <w:jc w:val="center"/>
            </w:pPr>
            <w:r>
              <w:rPr>
                <w:rFonts w:ascii="微软雅黑" w:hAnsi="微软雅黑" w:eastAsia="微软雅黑"/>
                <w:b/>
                <w:color w:val="FFFFFF"/>
                <w:sz w:val="18"/>
              </w:rPr>
              <w:t>参数</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0F0BED89">
            <w:pPr>
              <w:spacing w:after="0" w:line="240" w:lineRule="auto"/>
              <w:jc w:val="center"/>
            </w:pPr>
            <w:r>
              <w:rPr>
                <w:rFonts w:ascii="微软雅黑" w:hAnsi="微软雅黑" w:eastAsia="微软雅黑"/>
                <w:b/>
                <w:color w:val="FFFFFF"/>
                <w:sz w:val="18"/>
              </w:rPr>
              <w:t>当前实现</w:t>
            </w:r>
          </w:p>
        </w:tc>
      </w:tr>
      <w:tr w14:paraId="6DB6D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1AE5EC7">
            <w:pPr>
              <w:spacing w:after="0" w:line="276" w:lineRule="auto"/>
              <w:jc w:val="left"/>
            </w:pPr>
            <w:r>
              <w:rPr>
                <w:rFonts w:ascii="微软雅黑" w:hAnsi="微软雅黑" w:eastAsia="微软雅黑"/>
                <w:b/>
                <w:color w:val="263238"/>
                <w:sz w:val="18"/>
              </w:rPr>
              <w:t>存储</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AE887A9">
            <w:pPr>
              <w:spacing w:after="0" w:line="276" w:lineRule="auto"/>
              <w:jc w:val="left"/>
            </w:pPr>
            <w:r>
              <w:rPr>
                <w:rFonts w:ascii="微软雅黑" w:hAnsi="微软雅黑" w:eastAsia="微软雅黑"/>
                <w:b w:val="0"/>
                <w:color w:val="263238"/>
                <w:sz w:val="18"/>
              </w:rPr>
              <w:t>PostgreSQL 用户、角色、审计、Token 撤销与 session generation 为权威状态</w:t>
            </w:r>
          </w:p>
        </w:tc>
      </w:tr>
      <w:tr w14:paraId="376F1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55B4AF81">
            <w:pPr>
              <w:spacing w:after="0" w:line="276" w:lineRule="auto"/>
              <w:jc w:val="left"/>
            </w:pPr>
            <w:r>
              <w:rPr>
                <w:rFonts w:ascii="微软雅黑" w:hAnsi="微软雅黑" w:eastAsia="微软雅黑"/>
                <w:b/>
                <w:color w:val="263238"/>
                <w:sz w:val="18"/>
              </w:rPr>
              <w:t>密码</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5BDC1688">
            <w:pPr>
              <w:spacing w:after="0" w:line="276" w:lineRule="auto"/>
              <w:jc w:val="left"/>
            </w:pPr>
            <w:r>
              <w:rPr>
                <w:rFonts w:ascii="微软雅黑" w:hAnsi="微软雅黑" w:eastAsia="微软雅黑"/>
                <w:b w:val="0"/>
                <w:color w:val="263238"/>
                <w:sz w:val="18"/>
              </w:rPr>
              <w:t>bcrypt 哈希；密码策略由认证服务校验</w:t>
            </w:r>
          </w:p>
        </w:tc>
      </w:tr>
      <w:tr w14:paraId="638FF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E063578">
            <w:pPr>
              <w:spacing w:after="0" w:line="276" w:lineRule="auto"/>
              <w:jc w:val="left"/>
            </w:pPr>
            <w:r>
              <w:rPr>
                <w:rFonts w:ascii="微软雅黑" w:hAnsi="微软雅黑" w:eastAsia="微软雅黑"/>
                <w:b/>
                <w:color w:val="263238"/>
                <w:sz w:val="18"/>
              </w:rPr>
              <w:t>JWT</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D7862AF">
            <w:pPr>
              <w:spacing w:after="0" w:line="276" w:lineRule="auto"/>
              <w:jc w:val="left"/>
            </w:pPr>
            <w:r>
              <w:rPr>
                <w:rFonts w:ascii="微软雅黑" w:hAnsi="微软雅黑" w:eastAsia="微软雅黑"/>
                <w:b w:val="0"/>
                <w:color w:val="263238"/>
                <w:sz w:val="18"/>
              </w:rPr>
              <w:t>HS256；Access Token 默认 JWT_EXPIRY_HOURS=1 小时；Refresh Token 默认 REFRESH_EXPIRY_DAYS=7 天</w:t>
            </w:r>
          </w:p>
        </w:tc>
      </w:tr>
      <w:tr w14:paraId="0632B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8D8FC4B">
            <w:pPr>
              <w:spacing w:after="0" w:line="276" w:lineRule="auto"/>
              <w:jc w:val="left"/>
            </w:pPr>
            <w:r>
              <w:rPr>
                <w:rFonts w:ascii="微软雅黑" w:hAnsi="微软雅黑" w:eastAsia="微软雅黑"/>
                <w:b/>
                <w:color w:val="263238"/>
                <w:sz w:val="18"/>
              </w:rPr>
              <w:t>刷新</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F58A9F1">
            <w:pPr>
              <w:spacing w:after="0" w:line="276" w:lineRule="auto"/>
              <w:jc w:val="left"/>
            </w:pPr>
            <w:r>
              <w:rPr>
                <w:rFonts w:ascii="微软雅黑" w:hAnsi="微软雅黑" w:eastAsia="微软雅黑"/>
                <w:b w:val="0"/>
                <w:color w:val="263238"/>
                <w:sz w:val="18"/>
              </w:rPr>
              <w:t>Refresh Token 家族轮转与重放检测；旧 token 并发消费失败时撤销 family</w:t>
            </w:r>
          </w:p>
        </w:tc>
      </w:tr>
      <w:tr w14:paraId="4256B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935841E">
            <w:pPr>
              <w:spacing w:after="0" w:line="276" w:lineRule="auto"/>
              <w:jc w:val="left"/>
            </w:pPr>
            <w:r>
              <w:rPr>
                <w:rFonts w:ascii="微软雅黑" w:hAnsi="微软雅黑" w:eastAsia="微软雅黑"/>
                <w:b/>
                <w:color w:val="263238"/>
                <w:sz w:val="18"/>
              </w:rPr>
              <w:t>暴力破解</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CC33EB5">
            <w:pPr>
              <w:spacing w:after="0" w:line="276" w:lineRule="auto"/>
              <w:jc w:val="left"/>
            </w:pPr>
            <w:r>
              <w:rPr>
                <w:rFonts w:ascii="微软雅黑" w:hAnsi="微软雅黑" w:eastAsia="微软雅黑"/>
                <w:b w:val="0"/>
                <w:color w:val="263238"/>
                <w:sz w:val="18"/>
              </w:rPr>
              <w:t>MAX_FAILED_LOGIN_ATTEMPTS=5；LOGIN_LOCKOUT_MINUTES=15</w:t>
            </w:r>
          </w:p>
        </w:tc>
      </w:tr>
      <w:tr w14:paraId="3D047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5222C94A">
            <w:pPr>
              <w:spacing w:after="0" w:line="276" w:lineRule="auto"/>
              <w:jc w:val="left"/>
            </w:pPr>
            <w:r>
              <w:rPr>
                <w:rFonts w:ascii="微软雅黑" w:hAnsi="微软雅黑" w:eastAsia="微软雅黑"/>
                <w:b/>
                <w:color w:val="263238"/>
                <w:sz w:val="18"/>
              </w:rPr>
              <w:t>注销/改密</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5251A64F">
            <w:pPr>
              <w:spacing w:after="0" w:line="276" w:lineRule="auto"/>
              <w:jc w:val="left"/>
            </w:pPr>
            <w:r>
              <w:rPr>
                <w:rFonts w:ascii="微软雅黑" w:hAnsi="微软雅黑" w:eastAsia="微软雅黑"/>
                <w:b w:val="0"/>
                <w:color w:val="263238"/>
                <w:sz w:val="18"/>
              </w:rPr>
              <w:t>撤销 token 并提升 session generation，使已建立的 SSE/WS 会话停止继续发送受保护事件</w:t>
            </w:r>
          </w:p>
        </w:tc>
      </w:tr>
    </w:tbl>
    <w:p w14:paraId="6D2A11C6">
      <w:pPr>
        <w:spacing w:after="20"/>
      </w:pPr>
    </w:p>
    <w:p w14:paraId="0BE5EDA1">
      <w:pPr>
        <w:pStyle w:val="4"/>
        <w:spacing w:before="160" w:after="100"/>
      </w:pPr>
      <w:r>
        <w:t>6.3 网络与请求安全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3"/>
        <w:gridCol w:w="4933"/>
      </w:tblGrid>
      <w:tr w14:paraId="69C6F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3D2FAB92">
            <w:pPr>
              <w:spacing w:after="0" w:line="240" w:lineRule="auto"/>
              <w:jc w:val="center"/>
            </w:pPr>
            <w:r>
              <w:rPr>
                <w:rFonts w:ascii="微软雅黑" w:hAnsi="微软雅黑" w:eastAsia="微软雅黑"/>
                <w:b/>
                <w:color w:val="FFFFFF"/>
                <w:sz w:val="18"/>
              </w:rPr>
              <w:t>项目</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2703B8A7">
            <w:pPr>
              <w:spacing w:after="0" w:line="240" w:lineRule="auto"/>
              <w:jc w:val="center"/>
            </w:pPr>
            <w:r>
              <w:rPr>
                <w:rFonts w:ascii="微软雅黑" w:hAnsi="微软雅黑" w:eastAsia="微软雅黑"/>
                <w:b/>
                <w:color w:val="FFFFFF"/>
                <w:sz w:val="18"/>
              </w:rPr>
              <w:t>当前值或行为</w:t>
            </w:r>
          </w:p>
        </w:tc>
      </w:tr>
      <w:tr w14:paraId="79ECB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DE92BF8">
            <w:pPr>
              <w:spacing w:after="0" w:line="276" w:lineRule="auto"/>
              <w:jc w:val="left"/>
            </w:pPr>
            <w:r>
              <w:rPr>
                <w:rFonts w:ascii="微软雅黑" w:hAnsi="微软雅黑" w:eastAsia="微软雅黑"/>
                <w:b/>
                <w:color w:val="263238"/>
                <w:sz w:val="18"/>
              </w:rPr>
              <w:t>CORS</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F476A55">
            <w:pPr>
              <w:spacing w:after="0" w:line="276" w:lineRule="auto"/>
              <w:jc w:val="left"/>
            </w:pPr>
            <w:r>
              <w:rPr>
                <w:rFonts w:ascii="微软雅黑" w:hAnsi="微软雅黑" w:eastAsia="微软雅黑"/>
                <w:b w:val="0"/>
                <w:color w:val="263238"/>
                <w:sz w:val="18"/>
              </w:rPr>
              <w:t>显式来源白名单；允许 GET/POST/PUT/PATCH/DELETE/OPTIONS；禁止通配 *</w:t>
            </w:r>
          </w:p>
        </w:tc>
      </w:tr>
      <w:tr w14:paraId="182F7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20EB431">
            <w:pPr>
              <w:spacing w:after="0" w:line="276" w:lineRule="auto"/>
              <w:jc w:val="left"/>
            </w:pPr>
            <w:r>
              <w:rPr>
                <w:rFonts w:ascii="微软雅黑" w:hAnsi="微软雅黑" w:eastAsia="微软雅黑"/>
                <w:b/>
                <w:color w:val="263238"/>
                <w:sz w:val="18"/>
              </w:rPr>
              <w:t>限流</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4339266F">
            <w:pPr>
              <w:spacing w:after="0" w:line="276" w:lineRule="auto"/>
              <w:jc w:val="left"/>
            </w:pPr>
            <w:r>
              <w:rPr>
                <w:rFonts w:ascii="微软雅黑" w:hAnsi="微软雅黑" w:eastAsia="微软雅黑"/>
                <w:b w:val="0"/>
                <w:color w:val="263238"/>
                <w:sz w:val="18"/>
              </w:rPr>
              <w:t>默认全局 120/minute；登录与刷新等敏感端点采用更严格独立限制</w:t>
            </w:r>
          </w:p>
        </w:tc>
      </w:tr>
      <w:tr w14:paraId="2FD0B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D8521FA">
            <w:pPr>
              <w:spacing w:after="0" w:line="276" w:lineRule="auto"/>
              <w:jc w:val="left"/>
            </w:pPr>
            <w:r>
              <w:rPr>
                <w:rFonts w:ascii="微软雅黑" w:hAnsi="微软雅黑" w:eastAsia="微软雅黑"/>
                <w:b/>
                <w:color w:val="263238"/>
                <w:sz w:val="18"/>
              </w:rPr>
              <w:t>请求体</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BF9795E">
            <w:pPr>
              <w:spacing w:after="0" w:line="276" w:lineRule="auto"/>
              <w:jc w:val="left"/>
            </w:pPr>
            <w:r>
              <w:rPr>
                <w:rFonts w:ascii="微软雅黑" w:hAnsi="微软雅黑" w:eastAsia="微软雅黑"/>
                <w:b w:val="0"/>
                <w:color w:val="263238"/>
                <w:sz w:val="18"/>
              </w:rPr>
              <w:t>非上传默认 MAX_BODY_SIZE_MB=10；上传默认 MAX_UPLOAD_SIZE_MB=500</w:t>
            </w:r>
          </w:p>
        </w:tc>
      </w:tr>
      <w:tr w14:paraId="12DAE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055D5985">
            <w:pPr>
              <w:spacing w:after="0" w:line="276" w:lineRule="auto"/>
              <w:jc w:val="left"/>
            </w:pPr>
            <w:r>
              <w:rPr>
                <w:rFonts w:ascii="微软雅黑" w:hAnsi="微软雅黑" w:eastAsia="微软雅黑"/>
                <w:b/>
                <w:color w:val="263238"/>
                <w:sz w:val="18"/>
              </w:rPr>
              <w:t>响应头</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0E93302">
            <w:pPr>
              <w:spacing w:after="0" w:line="276" w:lineRule="auto"/>
              <w:jc w:val="left"/>
            </w:pPr>
            <w:r>
              <w:rPr>
                <w:rFonts w:ascii="微软雅黑" w:hAnsi="微软雅黑" w:eastAsia="微软雅黑"/>
                <w:b w:val="0"/>
                <w:color w:val="263238"/>
                <w:sz w:val="18"/>
              </w:rPr>
              <w:t>nosniff、DENY、HSTS、Referrer-Policy、Permissions-Policy、CSP 等安全头</w:t>
            </w:r>
          </w:p>
        </w:tc>
      </w:tr>
      <w:tr w14:paraId="24FA4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24F4F85F">
            <w:pPr>
              <w:spacing w:after="0" w:line="276" w:lineRule="auto"/>
              <w:jc w:val="left"/>
            </w:pPr>
            <w:r>
              <w:rPr>
                <w:rFonts w:ascii="微软雅黑" w:hAnsi="微软雅黑" w:eastAsia="微软雅黑"/>
                <w:b/>
                <w:color w:val="263238"/>
                <w:sz w:val="18"/>
              </w:rPr>
              <w:t>日志</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24EB0D7F">
            <w:pPr>
              <w:spacing w:after="0" w:line="276" w:lineRule="auto"/>
              <w:jc w:val="left"/>
            </w:pPr>
            <w:r>
              <w:rPr>
                <w:rFonts w:ascii="微软雅黑" w:hAnsi="微软雅黑" w:eastAsia="微软雅黑"/>
                <w:b w:val="0"/>
                <w:color w:val="263238"/>
                <w:sz w:val="18"/>
              </w:rPr>
              <w:t>apply_sensitive_log_filter / mask_sensitive_data 对 password、token、secret、key、api_key 等脱敏</w:t>
            </w:r>
          </w:p>
        </w:tc>
      </w:tr>
      <w:tr w14:paraId="70D4F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A93BC53">
            <w:pPr>
              <w:spacing w:after="0" w:line="276" w:lineRule="auto"/>
              <w:jc w:val="left"/>
            </w:pPr>
            <w:r>
              <w:rPr>
                <w:rFonts w:ascii="微软雅黑" w:hAnsi="微软雅黑" w:eastAsia="微软雅黑"/>
                <w:b/>
                <w:color w:val="263238"/>
                <w:sz w:val="18"/>
              </w:rPr>
              <w:t>审计</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4B3CEBB5">
            <w:pPr>
              <w:spacing w:after="0" w:line="276" w:lineRule="auto"/>
              <w:jc w:val="left"/>
            </w:pPr>
            <w:r>
              <w:rPr>
                <w:rFonts w:ascii="微软雅黑" w:hAnsi="微软雅黑" w:eastAsia="微软雅黑"/>
                <w:b w:val="0"/>
                <w:color w:val="263238"/>
                <w:sz w:val="18"/>
              </w:rPr>
              <w:t>权限拒绝、用户/平台设置更新等关键操作写入审计；支持管理员查询与健康审计端点</w:t>
            </w:r>
          </w:p>
        </w:tc>
      </w:tr>
    </w:tbl>
    <w:p w14:paraId="77AD16DE">
      <w:pPr>
        <w:spacing w:after="20"/>
      </w:pPr>
    </w:p>
    <w:p w14:paraId="051C1DEA">
      <w:pPr>
        <w:pStyle w:val="3"/>
        <w:spacing w:before="240" w:after="100"/>
      </w:pPr>
      <w:r>
        <w:t>七 个人与平台设置</w:t>
      </w:r>
    </w:p>
    <w:p w14:paraId="49FBE2C5">
      <w:pPr>
        <w:spacing w:after="100" w:line="312" w:lineRule="auto"/>
        <w:ind w:firstLine="420"/>
      </w:pPr>
      <w:r>
        <w:rPr>
          <w:rFonts w:ascii="微软雅黑" w:hAnsi="微软雅黑" w:eastAsia="微软雅黑"/>
          <w:b w:val="0"/>
          <w:color w:val="263238"/>
          <w:sz w:val="21"/>
        </w:rPr>
        <w:t>设置服务使用 PostgreSQL 持久化，并以平台默认、旧环境兼容层、资源级设置、个人设置和请求/任务覆盖的优先级合并。设置返回带 revision 和 fingerprint，更新使用 expected_revision，冲突返回 409，避免并发覆盖。</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9"/>
        <w:gridCol w:w="3289"/>
        <w:gridCol w:w="3289"/>
      </w:tblGrid>
      <w:tr w14:paraId="37713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5698CA13">
            <w:pPr>
              <w:spacing w:after="0" w:line="240" w:lineRule="auto"/>
              <w:jc w:val="center"/>
            </w:pPr>
            <w:r>
              <w:rPr>
                <w:rFonts w:ascii="微软雅黑" w:hAnsi="微软雅黑" w:eastAsia="微软雅黑"/>
                <w:b/>
                <w:color w:val="FFFFFF"/>
                <w:sz w:val="18"/>
              </w:rPr>
              <w:t>设置分区</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4D1F170C">
            <w:pPr>
              <w:spacing w:after="0" w:line="240" w:lineRule="auto"/>
              <w:jc w:val="center"/>
            </w:pPr>
            <w:r>
              <w:rPr>
                <w:rFonts w:ascii="微软雅黑" w:hAnsi="微软雅黑" w:eastAsia="微软雅黑"/>
                <w:b/>
                <w:color w:val="FFFFFF"/>
                <w:sz w:val="18"/>
              </w:rPr>
              <w:t>可配置内容</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3EBCED6C">
            <w:pPr>
              <w:spacing w:after="0" w:line="240" w:lineRule="auto"/>
              <w:jc w:val="center"/>
            </w:pPr>
            <w:r>
              <w:rPr>
                <w:rFonts w:ascii="微软雅黑" w:hAnsi="微软雅黑" w:eastAsia="微软雅黑"/>
                <w:b/>
                <w:color w:val="FFFFFF"/>
                <w:sz w:val="18"/>
              </w:rPr>
              <w:t>权限</w:t>
            </w:r>
          </w:p>
        </w:tc>
      </w:tr>
      <w:tr w14:paraId="779F5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2AB72C10">
            <w:pPr>
              <w:spacing w:after="0" w:line="276" w:lineRule="auto"/>
              <w:jc w:val="left"/>
            </w:pPr>
            <w:r>
              <w:rPr>
                <w:rFonts w:ascii="微软雅黑" w:hAnsi="微软雅黑" w:eastAsia="微软雅黑"/>
                <w:b/>
                <w:color w:val="263238"/>
                <w:sz w:val="18"/>
              </w:rPr>
              <w:t>models</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5691404">
            <w:pPr>
              <w:spacing w:after="0" w:line="276" w:lineRule="auto"/>
              <w:jc w:val="left"/>
            </w:pPr>
            <w:r>
              <w:rPr>
                <w:rFonts w:ascii="微软雅黑" w:hAnsi="微软雅黑" w:eastAsia="微软雅黑"/>
                <w:b w:val="0"/>
                <w:color w:val="263238"/>
                <w:sz w:val="18"/>
              </w:rPr>
              <w:t>LLM/VLM profile；profile 由服务端目录公开投影，凭据与传输参数不下发</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2AD66B75">
            <w:pPr>
              <w:spacing w:after="0" w:line="276" w:lineRule="auto"/>
              <w:jc w:val="left"/>
            </w:pPr>
            <w:r>
              <w:rPr>
                <w:rFonts w:ascii="微软雅黑" w:hAnsi="微软雅黑" w:eastAsia="微软雅黑"/>
                <w:b w:val="0"/>
                <w:color w:val="263238"/>
                <w:sz w:val="18"/>
              </w:rPr>
              <w:t>agent:write</w:t>
            </w:r>
          </w:p>
        </w:tc>
      </w:tr>
      <w:tr w14:paraId="72C46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69B59F3">
            <w:pPr>
              <w:spacing w:after="0" w:line="276" w:lineRule="auto"/>
              <w:jc w:val="left"/>
            </w:pPr>
            <w:r>
              <w:rPr>
                <w:rFonts w:ascii="微软雅黑" w:hAnsi="微软雅黑" w:eastAsia="微软雅黑"/>
                <w:b/>
                <w:color w:val="263238"/>
                <w:sz w:val="18"/>
              </w:rPr>
              <w:t>ingestion</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6E30B4E">
            <w:pPr>
              <w:spacing w:after="0" w:line="276" w:lineRule="auto"/>
              <w:jc w:val="left"/>
            </w:pPr>
            <w:r>
              <w:rPr>
                <w:rFonts w:ascii="微软雅黑" w:hAnsi="微软雅黑" w:eastAsia="微软雅黑"/>
                <w:b w:val="0"/>
                <w:color w:val="263238"/>
                <w:sz w:val="18"/>
              </w:rPr>
              <w:t>parser、chunking_strategy、chunk_size、图像/表格/公式开关、按类型 parser 覆盖</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C7E4EAF">
            <w:pPr>
              <w:spacing w:after="0" w:line="276" w:lineRule="auto"/>
              <w:jc w:val="left"/>
            </w:pPr>
            <w:r>
              <w:rPr>
                <w:rFonts w:ascii="微软雅黑" w:hAnsi="微软雅黑" w:eastAsia="微软雅黑"/>
                <w:b w:val="0"/>
                <w:color w:val="263238"/>
                <w:sz w:val="18"/>
              </w:rPr>
              <w:t>kb:write</w:t>
            </w:r>
          </w:p>
        </w:tc>
      </w:tr>
      <w:tr w14:paraId="06767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C317AEA">
            <w:pPr>
              <w:spacing w:after="0" w:line="276" w:lineRule="auto"/>
              <w:jc w:val="left"/>
            </w:pPr>
            <w:r>
              <w:rPr>
                <w:rFonts w:ascii="微软雅黑" w:hAnsi="微软雅黑" w:eastAsia="微软雅黑"/>
                <w:b/>
                <w:color w:val="263238"/>
                <w:sz w:val="18"/>
              </w:rPr>
              <w:t>retrieval</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7B158EC">
            <w:pPr>
              <w:spacing w:after="0" w:line="276" w:lineRule="auto"/>
              <w:jc w:val="left"/>
            </w:pPr>
            <w:r>
              <w:rPr>
                <w:rFonts w:ascii="微软雅黑" w:hAnsi="微软雅黑" w:eastAsia="微软雅黑"/>
                <w:b w:val="0"/>
                <w:color w:val="263238"/>
                <w:sz w:val="18"/>
              </w:rPr>
              <w:t>balanced/precise/broad 预设、BM25/向量/图谱 Top-K、深度、通道与分词器</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2A793DE">
            <w:pPr>
              <w:spacing w:after="0" w:line="276" w:lineRule="auto"/>
              <w:jc w:val="left"/>
            </w:pPr>
            <w:r>
              <w:rPr>
                <w:rFonts w:ascii="微软雅黑" w:hAnsi="微软雅黑" w:eastAsia="微软雅黑"/>
                <w:b w:val="0"/>
                <w:color w:val="263238"/>
                <w:sz w:val="18"/>
              </w:rPr>
              <w:t>kb:write</w:t>
            </w:r>
          </w:p>
        </w:tc>
      </w:tr>
      <w:tr w14:paraId="14D19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39E70E1">
            <w:pPr>
              <w:spacing w:after="0" w:line="276" w:lineRule="auto"/>
              <w:jc w:val="left"/>
            </w:pPr>
            <w:r>
              <w:rPr>
                <w:rFonts w:ascii="微软雅黑" w:hAnsi="微软雅黑" w:eastAsia="微软雅黑"/>
                <w:b/>
                <w:color w:val="263238"/>
                <w:sz w:val="18"/>
              </w:rPr>
              <w:t>runtime</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023C3DB2">
            <w:pPr>
              <w:spacing w:after="0" w:line="276" w:lineRule="auto"/>
              <w:jc w:val="left"/>
            </w:pPr>
            <w:r>
              <w:rPr>
                <w:rFonts w:ascii="微软雅黑" w:hAnsi="微软雅黑" w:eastAsia="微软雅黑"/>
                <w:b w:val="0"/>
                <w:color w:val="263238"/>
                <w:sz w:val="18"/>
              </w:rPr>
              <w:t>LLM timeout、个人并发等运行配额</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AD25CB2">
            <w:pPr>
              <w:spacing w:after="0" w:line="276" w:lineRule="auto"/>
              <w:jc w:val="left"/>
            </w:pPr>
            <w:r>
              <w:rPr>
                <w:rFonts w:ascii="微软雅黑" w:hAnsi="微软雅黑" w:eastAsia="微软雅黑"/>
                <w:b w:val="0"/>
                <w:color w:val="263238"/>
                <w:sz w:val="18"/>
              </w:rPr>
              <w:t>kb:write</w:t>
            </w:r>
          </w:p>
        </w:tc>
      </w:tr>
      <w:tr w14:paraId="31D2C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52372D3">
            <w:pPr>
              <w:spacing w:after="0" w:line="276" w:lineRule="auto"/>
              <w:jc w:val="left"/>
            </w:pPr>
            <w:r>
              <w:rPr>
                <w:rFonts w:ascii="微软雅黑" w:hAnsi="微软雅黑" w:eastAsia="微软雅黑"/>
                <w:b/>
                <w:color w:val="263238"/>
                <w:sz w:val="18"/>
              </w:rPr>
              <w:t>platform</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26C9FDC2">
            <w:pPr>
              <w:spacing w:after="0" w:line="276" w:lineRule="auto"/>
              <w:jc w:val="left"/>
            </w:pPr>
            <w:r>
              <w:rPr>
                <w:rFonts w:ascii="微软雅黑" w:hAnsi="微软雅黑" w:eastAsia="微软雅黑"/>
                <w:b w:val="0"/>
                <w:color w:val="263238"/>
                <w:sz w:val="18"/>
              </w:rPr>
              <w:t>平台默认、允许目录、限制范围、只读状态与 retrieval preset 版本</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8C0FAEC">
            <w:pPr>
              <w:spacing w:after="0" w:line="276" w:lineRule="auto"/>
              <w:jc w:val="left"/>
            </w:pPr>
            <w:r>
              <w:rPr>
                <w:rFonts w:ascii="微软雅黑" w:hAnsi="微软雅黑" w:eastAsia="微软雅黑"/>
                <w:b w:val="0"/>
                <w:color w:val="263238"/>
                <w:sz w:val="18"/>
              </w:rPr>
              <w:t>settings:read/write</w:t>
            </w:r>
          </w:p>
        </w:tc>
      </w:tr>
    </w:tbl>
    <w:p w14:paraId="244F2F9E">
      <w:pPr>
        <w:spacing w:after="2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3"/>
        <w:gridCol w:w="4933"/>
      </w:tblGrid>
      <w:tr w14:paraId="573BF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1D27131B">
            <w:pPr>
              <w:spacing w:after="0" w:line="240" w:lineRule="auto"/>
              <w:jc w:val="center"/>
            </w:pPr>
            <w:r>
              <w:rPr>
                <w:rFonts w:ascii="微软雅黑" w:hAnsi="微软雅黑" w:eastAsia="微软雅黑"/>
                <w:b/>
                <w:color w:val="FFFFFF"/>
                <w:sz w:val="18"/>
              </w:rPr>
              <w:t>平台限制</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7C053CCC">
            <w:pPr>
              <w:spacing w:after="0" w:line="240" w:lineRule="auto"/>
              <w:jc w:val="center"/>
            </w:pPr>
            <w:r>
              <w:rPr>
                <w:rFonts w:ascii="微软雅黑" w:hAnsi="微软雅黑" w:eastAsia="微软雅黑"/>
                <w:b/>
                <w:color w:val="FFFFFF"/>
                <w:sz w:val="18"/>
              </w:rPr>
              <w:t>允许范围</w:t>
            </w:r>
          </w:p>
        </w:tc>
      </w:tr>
      <w:tr w14:paraId="271E9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297E7586">
            <w:pPr>
              <w:spacing w:after="0" w:line="276" w:lineRule="auto"/>
              <w:jc w:val="left"/>
            </w:pPr>
            <w:r>
              <w:rPr>
                <w:rFonts w:ascii="微软雅黑" w:hAnsi="微软雅黑" w:eastAsia="微软雅黑"/>
                <w:b/>
                <w:color w:val="263238"/>
                <w:sz w:val="18"/>
              </w:rPr>
              <w:t>worker_concurrency / provider_concurrency / personal_concurrency</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2ED101C">
            <w:pPr>
              <w:spacing w:after="0" w:line="276" w:lineRule="auto"/>
              <w:jc w:val="left"/>
            </w:pPr>
            <w:r>
              <w:rPr>
                <w:rFonts w:ascii="微软雅黑" w:hAnsi="微软雅黑" w:eastAsia="微软雅黑"/>
                <w:b w:val="0"/>
                <w:color w:val="263238"/>
                <w:sz w:val="18"/>
              </w:rPr>
              <w:t>1–1024</w:t>
            </w:r>
          </w:p>
        </w:tc>
      </w:tr>
      <w:tr w14:paraId="698A9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0B65363">
            <w:pPr>
              <w:spacing w:after="0" w:line="276" w:lineRule="auto"/>
              <w:jc w:val="left"/>
            </w:pPr>
            <w:r>
              <w:rPr>
                <w:rFonts w:ascii="微软雅黑" w:hAnsi="微软雅黑" w:eastAsia="微软雅黑"/>
                <w:b/>
                <w:color w:val="263238"/>
                <w:sz w:val="18"/>
              </w:rPr>
              <w:t>llm_timeout</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4EF8092">
            <w:pPr>
              <w:spacing w:after="0" w:line="276" w:lineRule="auto"/>
              <w:jc w:val="left"/>
            </w:pPr>
            <w:r>
              <w:rPr>
                <w:rFonts w:ascii="微软雅黑" w:hAnsi="微软雅黑" w:eastAsia="微软雅黑"/>
                <w:b w:val="0"/>
                <w:color w:val="263238"/>
                <w:sz w:val="18"/>
              </w:rPr>
              <w:t>1–3600 秒</w:t>
            </w:r>
          </w:p>
        </w:tc>
      </w:tr>
      <w:tr w14:paraId="3C581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2C5D817">
            <w:pPr>
              <w:spacing w:after="0" w:line="276" w:lineRule="auto"/>
              <w:jc w:val="left"/>
            </w:pPr>
            <w:r>
              <w:rPr>
                <w:rFonts w:ascii="微软雅黑" w:hAnsi="微软雅黑" w:eastAsia="微软雅黑"/>
                <w:b/>
                <w:color w:val="263238"/>
                <w:sz w:val="18"/>
              </w:rPr>
              <w:t>bm25_top_k / vector_top_k / graph_top_k</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FDD8896">
            <w:pPr>
              <w:spacing w:after="0" w:line="276" w:lineRule="auto"/>
              <w:jc w:val="left"/>
            </w:pPr>
            <w:r>
              <w:rPr>
                <w:rFonts w:ascii="微软雅黑" w:hAnsi="微软雅黑" w:eastAsia="微软雅黑"/>
                <w:b w:val="0"/>
                <w:color w:val="263238"/>
                <w:sz w:val="18"/>
              </w:rPr>
              <w:t>1–10000</w:t>
            </w:r>
          </w:p>
        </w:tc>
      </w:tr>
      <w:tr w14:paraId="69393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CAEFA83">
            <w:pPr>
              <w:spacing w:after="0" w:line="276" w:lineRule="auto"/>
              <w:jc w:val="left"/>
            </w:pPr>
            <w:r>
              <w:rPr>
                <w:rFonts w:ascii="微软雅黑" w:hAnsi="微软雅黑" w:eastAsia="微软雅黑"/>
                <w:b/>
                <w:color w:val="263238"/>
                <w:sz w:val="18"/>
              </w:rPr>
              <w:t>graph_depth</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EA6DA15">
            <w:pPr>
              <w:spacing w:after="0" w:line="276" w:lineRule="auto"/>
              <w:jc w:val="left"/>
            </w:pPr>
            <w:r>
              <w:rPr>
                <w:rFonts w:ascii="微软雅黑" w:hAnsi="微软雅黑" w:eastAsia="微软雅黑"/>
                <w:b w:val="0"/>
                <w:color w:val="263238"/>
                <w:sz w:val="18"/>
              </w:rPr>
              <w:t>0–64</w:t>
            </w:r>
          </w:p>
        </w:tc>
      </w:tr>
      <w:tr w14:paraId="404FC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FAA80D2">
            <w:pPr>
              <w:spacing w:after="0" w:line="276" w:lineRule="auto"/>
              <w:jc w:val="left"/>
            </w:pPr>
            <w:r>
              <w:rPr>
                <w:rFonts w:ascii="微软雅黑" w:hAnsi="微软雅黑" w:eastAsia="微软雅黑"/>
                <w:b/>
                <w:color w:val="263238"/>
                <w:sz w:val="18"/>
              </w:rPr>
              <w:t>cache_capacity</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2476C71D">
            <w:pPr>
              <w:spacing w:after="0" w:line="276" w:lineRule="auto"/>
              <w:jc w:val="left"/>
            </w:pPr>
            <w:r>
              <w:rPr>
                <w:rFonts w:ascii="微软雅黑" w:hAnsi="微软雅黑" w:eastAsia="微软雅黑"/>
                <w:b w:val="0"/>
                <w:color w:val="263238"/>
                <w:sz w:val="18"/>
              </w:rPr>
              <w:t>1–1,000,000</w:t>
            </w:r>
          </w:p>
        </w:tc>
      </w:tr>
      <w:tr w14:paraId="74433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76574222">
            <w:pPr>
              <w:spacing w:after="0" w:line="276" w:lineRule="auto"/>
              <w:jc w:val="left"/>
            </w:pPr>
            <w:r>
              <w:rPr>
                <w:rFonts w:ascii="微软雅黑" w:hAnsi="微软雅黑" w:eastAsia="微软雅黑"/>
                <w:b/>
                <w:color w:val="263238"/>
                <w:sz w:val="18"/>
              </w:rPr>
              <w:t>interactive_wait_seconds</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914A22B">
            <w:pPr>
              <w:spacing w:after="0" w:line="276" w:lineRule="auto"/>
              <w:jc w:val="left"/>
            </w:pPr>
            <w:r>
              <w:rPr>
                <w:rFonts w:ascii="微软雅黑" w:hAnsi="微软雅黑" w:eastAsia="微软雅黑"/>
                <w:b w:val="0"/>
                <w:color w:val="263238"/>
                <w:sz w:val="18"/>
              </w:rPr>
              <w:t>0–300 秒</w:t>
            </w:r>
          </w:p>
        </w:tc>
      </w:tr>
    </w:tbl>
    <w:p w14:paraId="19B67944">
      <w:pPr>
        <w:spacing w:after="20"/>
      </w:pPr>
    </w:p>
    <w:p w14:paraId="1E52DCCA">
      <w:pPr>
        <w:pStyle w:val="3"/>
        <w:spacing w:before="240" w:after="100"/>
      </w:pPr>
      <w:r>
        <w:t>八 API 与前端功能面</w:t>
      </w:r>
    </w:p>
    <w:p w14:paraId="1407D16E">
      <w:pPr>
        <w:spacing w:after="100" w:line="312" w:lineRule="auto"/>
        <w:ind w:firstLine="420"/>
      </w:pPr>
      <w:r>
        <w:rPr>
          <w:rFonts w:ascii="微软雅黑" w:hAnsi="微软雅黑" w:eastAsia="微软雅黑"/>
          <w:b w:val="0"/>
          <w:color w:val="263238"/>
          <w:sz w:val="21"/>
        </w:rPr>
        <w:t>当前路由按领域拆分为 auth、admin、knowledge、agent、demo、autorepair、vision 和 user_settings。以下为面向实施与集成最有价值的接口族，不把已移除的 DAG 路由列入当前能力。</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9"/>
        <w:gridCol w:w="3289"/>
        <w:gridCol w:w="3289"/>
      </w:tblGrid>
      <w:tr w14:paraId="6B164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29952949">
            <w:pPr>
              <w:spacing w:after="0" w:line="240" w:lineRule="auto"/>
              <w:jc w:val="center"/>
            </w:pPr>
            <w:r>
              <w:rPr>
                <w:rFonts w:ascii="微软雅黑" w:hAnsi="微软雅黑" w:eastAsia="微软雅黑"/>
                <w:b/>
                <w:color w:val="FFFFFF"/>
                <w:sz w:val="18"/>
              </w:rPr>
              <w:t>接口族</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7B2EDA19">
            <w:pPr>
              <w:spacing w:after="0" w:line="240" w:lineRule="auto"/>
              <w:jc w:val="center"/>
            </w:pPr>
            <w:r>
              <w:rPr>
                <w:rFonts w:ascii="微软雅黑" w:hAnsi="微软雅黑" w:eastAsia="微软雅黑"/>
                <w:b/>
                <w:color w:val="FFFFFF"/>
                <w:sz w:val="18"/>
              </w:rPr>
              <w:t>代表端点</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1D7520E4">
            <w:pPr>
              <w:spacing w:after="0" w:line="240" w:lineRule="auto"/>
              <w:jc w:val="center"/>
            </w:pPr>
            <w:r>
              <w:rPr>
                <w:rFonts w:ascii="微软雅黑" w:hAnsi="微软雅黑" w:eastAsia="微软雅黑"/>
                <w:b/>
                <w:color w:val="FFFFFF"/>
                <w:sz w:val="18"/>
              </w:rPr>
              <w:t>用途</w:t>
            </w:r>
          </w:p>
        </w:tc>
      </w:tr>
      <w:tr w14:paraId="4A7B7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2BF34FAD">
            <w:pPr>
              <w:spacing w:after="0" w:line="276" w:lineRule="auto"/>
              <w:jc w:val="left"/>
            </w:pPr>
            <w:r>
              <w:rPr>
                <w:rFonts w:ascii="微软雅黑" w:hAnsi="微软雅黑" w:eastAsia="微软雅黑"/>
                <w:b/>
                <w:color w:val="263238"/>
                <w:sz w:val="18"/>
              </w:rPr>
              <w:t>认证与用户</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6B31EC1">
            <w:pPr>
              <w:spacing w:after="0" w:line="276" w:lineRule="auto"/>
              <w:jc w:val="left"/>
            </w:pPr>
            <w:r>
              <w:rPr>
                <w:rFonts w:ascii="微软雅黑" w:hAnsi="微软雅黑" w:eastAsia="微软雅黑"/>
                <w:b w:val="0"/>
                <w:color w:val="263238"/>
                <w:sz w:val="18"/>
              </w:rPr>
              <w:t>/api/auth/register、login、refresh、me、logout；/api/admin/users、roles、audit-logs</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8FB10D9">
            <w:pPr>
              <w:spacing w:after="0" w:line="276" w:lineRule="auto"/>
              <w:jc w:val="left"/>
            </w:pPr>
            <w:r>
              <w:rPr>
                <w:rFonts w:ascii="微软雅黑" w:hAnsi="微软雅黑" w:eastAsia="微软雅黑"/>
                <w:b w:val="0"/>
                <w:color w:val="263238"/>
                <w:sz w:val="18"/>
              </w:rPr>
              <w:t>登录、会话轮转、用户角色和审计</w:t>
            </w:r>
          </w:p>
        </w:tc>
      </w:tr>
      <w:tr w14:paraId="02BFF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A5F0981">
            <w:pPr>
              <w:spacing w:after="0" w:line="276" w:lineRule="auto"/>
              <w:jc w:val="left"/>
            </w:pPr>
            <w:r>
              <w:rPr>
                <w:rFonts w:ascii="微软雅黑" w:hAnsi="微软雅黑" w:eastAsia="微软雅黑"/>
                <w:b/>
                <w:color w:val="263238"/>
                <w:sz w:val="18"/>
              </w:rPr>
              <w:t>知识库与上传</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59155E03">
            <w:pPr>
              <w:spacing w:after="0" w:line="276" w:lineRule="auto"/>
              <w:jc w:val="left"/>
            </w:pPr>
            <w:r>
              <w:rPr>
                <w:rFonts w:ascii="微软雅黑" w:hAnsi="微软雅黑" w:eastAsia="微软雅黑"/>
                <w:b w:val="0"/>
                <w:color w:val="263238"/>
                <w:sz w:val="18"/>
              </w:rPr>
              <w:t>/api/kb/list、create、switch；/api/upload、upload/batch、upload/tasks</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E6D50C0">
            <w:pPr>
              <w:spacing w:after="0" w:line="276" w:lineRule="auto"/>
              <w:jc w:val="left"/>
            </w:pPr>
            <w:r>
              <w:rPr>
                <w:rFonts w:ascii="微软雅黑" w:hAnsi="微软雅黑" w:eastAsia="微软雅黑"/>
                <w:b w:val="0"/>
                <w:color w:val="263238"/>
                <w:sz w:val="18"/>
              </w:rPr>
              <w:t>KB 生命周期、异步上传任务与重试取消</w:t>
            </w:r>
          </w:p>
        </w:tc>
      </w:tr>
      <w:tr w14:paraId="4DA4E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2E3FF44F">
            <w:pPr>
              <w:spacing w:after="0" w:line="276" w:lineRule="auto"/>
              <w:jc w:val="left"/>
            </w:pPr>
            <w:r>
              <w:rPr>
                <w:rFonts w:ascii="微软雅黑" w:hAnsi="微软雅黑" w:eastAsia="微软雅黑"/>
                <w:b/>
                <w:color w:val="263238"/>
                <w:sz w:val="18"/>
              </w:rPr>
              <w:t>文档与分块</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A5FA5FB">
            <w:pPr>
              <w:spacing w:after="0" w:line="276" w:lineRule="auto"/>
              <w:jc w:val="left"/>
            </w:pPr>
            <w:r>
              <w:rPr>
                <w:rFonts w:ascii="微软雅黑" w:hAnsi="微软雅黑" w:eastAsia="微软雅黑"/>
                <w:b w:val="0"/>
                <w:color w:val="263238"/>
                <w:sz w:val="18"/>
              </w:rPr>
              <w:t>/api/knowledge/documents、document-summaries、{id}/chunks、download、batch-delete</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9CAAC25">
            <w:pPr>
              <w:spacing w:after="0" w:line="276" w:lineRule="auto"/>
              <w:jc w:val="left"/>
            </w:pPr>
            <w:r>
              <w:rPr>
                <w:rFonts w:ascii="微软雅黑" w:hAnsi="微软雅黑" w:eastAsia="微软雅黑"/>
                <w:b w:val="0"/>
                <w:color w:val="263238"/>
                <w:sz w:val="18"/>
              </w:rPr>
              <w:t>文档列表、分段管理和源文件访问</w:t>
            </w:r>
          </w:p>
        </w:tc>
      </w:tr>
      <w:tr w14:paraId="461EB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71B2C0C">
            <w:pPr>
              <w:spacing w:after="0" w:line="276" w:lineRule="auto"/>
              <w:jc w:val="left"/>
            </w:pPr>
            <w:r>
              <w:rPr>
                <w:rFonts w:ascii="微软雅黑" w:hAnsi="微软雅黑" w:eastAsia="微软雅黑"/>
                <w:b/>
                <w:color w:val="263238"/>
                <w:sz w:val="18"/>
              </w:rPr>
              <w:t>检索与图谱</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40B52AC3">
            <w:pPr>
              <w:spacing w:after="0" w:line="276" w:lineRule="auto"/>
              <w:jc w:val="left"/>
            </w:pPr>
            <w:r>
              <w:rPr>
                <w:rFonts w:ascii="微软雅黑" w:hAnsi="微软雅黑" w:eastAsia="微软雅黑"/>
                <w:b w:val="0"/>
                <w:color w:val="263238"/>
                <w:sz w:val="18"/>
              </w:rPr>
              <w:t>/api/knowledge/retrieval-health、graph、entities、image-search</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661EBCC">
            <w:pPr>
              <w:spacing w:after="0" w:line="276" w:lineRule="auto"/>
              <w:jc w:val="left"/>
            </w:pPr>
            <w:r>
              <w:rPr>
                <w:rFonts w:ascii="微软雅黑" w:hAnsi="微软雅黑" w:eastAsia="微软雅黑"/>
                <w:b w:val="0"/>
                <w:color w:val="263238"/>
                <w:sz w:val="18"/>
              </w:rPr>
              <w:t>检索状态、实体关系与多模态搜索</w:t>
            </w:r>
          </w:p>
        </w:tc>
      </w:tr>
      <w:tr w14:paraId="1D40E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4E08AD3">
            <w:pPr>
              <w:spacing w:after="0" w:line="276" w:lineRule="auto"/>
              <w:jc w:val="left"/>
            </w:pPr>
            <w:r>
              <w:rPr>
                <w:rFonts w:ascii="微软雅黑" w:hAnsi="微软雅黑" w:eastAsia="微软雅黑"/>
                <w:b/>
                <w:color w:val="263238"/>
                <w:sz w:val="18"/>
              </w:rPr>
              <w:t>智能体</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1177E67">
            <w:pPr>
              <w:spacing w:after="0" w:line="276" w:lineRule="auto"/>
              <w:jc w:val="left"/>
            </w:pPr>
            <w:r>
              <w:rPr>
                <w:rFonts w:ascii="微软雅黑" w:hAnsi="微软雅黑" w:eastAsia="微软雅黑"/>
                <w:b w:val="0"/>
                <w:color w:val="263238"/>
                <w:sz w:val="18"/>
              </w:rPr>
              <w:t>/api/agents、templates、{id}/conversations、{id}/query/stream</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41B1AC0">
            <w:pPr>
              <w:spacing w:after="0" w:line="276" w:lineRule="auto"/>
              <w:jc w:val="left"/>
            </w:pPr>
            <w:r>
              <w:rPr>
                <w:rFonts w:ascii="微软雅黑" w:hAnsi="微软雅黑" w:eastAsia="微软雅黑"/>
                <w:b w:val="0"/>
                <w:color w:val="263238"/>
                <w:sz w:val="18"/>
              </w:rPr>
              <w:t>模板、CRUD、会话和流式问答</w:t>
            </w:r>
          </w:p>
        </w:tc>
      </w:tr>
      <w:tr w14:paraId="07982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726BA4BD">
            <w:pPr>
              <w:spacing w:after="0" w:line="276" w:lineRule="auto"/>
              <w:jc w:val="left"/>
            </w:pPr>
            <w:r>
              <w:rPr>
                <w:rFonts w:ascii="微软雅黑" w:hAnsi="微软雅黑" w:eastAsia="微软雅黑"/>
                <w:b/>
                <w:color w:val="263238"/>
                <w:sz w:val="18"/>
              </w:rPr>
              <w:t>设置与模型</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38ED751">
            <w:pPr>
              <w:spacing w:after="0" w:line="276" w:lineRule="auto"/>
              <w:jc w:val="left"/>
            </w:pPr>
            <w:r>
              <w:rPr>
                <w:rFonts w:ascii="微软雅黑" w:hAnsi="微软雅黑" w:eastAsia="微软雅黑"/>
                <w:b w:val="0"/>
                <w:color w:val="263238"/>
                <w:sz w:val="18"/>
              </w:rPr>
              <w:t>/api/users/me/settings*、/api/admin/platform、/api/model-profiles、/api/vision-models</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12A0140">
            <w:pPr>
              <w:spacing w:after="0" w:line="276" w:lineRule="auto"/>
              <w:jc w:val="left"/>
            </w:pPr>
            <w:r>
              <w:rPr>
                <w:rFonts w:ascii="微软雅黑" w:hAnsi="微软雅黑" w:eastAsia="微软雅黑"/>
                <w:b w:val="0"/>
                <w:color w:val="263238"/>
                <w:sz w:val="18"/>
              </w:rPr>
              <w:t>个人/平台设置与模型目录</w:t>
            </w:r>
          </w:p>
        </w:tc>
      </w:tr>
      <w:tr w14:paraId="625AD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AB5A8E9">
            <w:pPr>
              <w:spacing w:after="0" w:line="276" w:lineRule="auto"/>
              <w:jc w:val="left"/>
            </w:pPr>
            <w:r>
              <w:rPr>
                <w:rFonts w:ascii="微软雅黑" w:hAnsi="微软雅黑" w:eastAsia="微软雅黑"/>
                <w:b/>
                <w:color w:val="263238"/>
                <w:sz w:val="18"/>
              </w:rPr>
              <w:t>领域应用</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58D1051">
            <w:pPr>
              <w:spacing w:after="0" w:line="276" w:lineRule="auto"/>
              <w:jc w:val="left"/>
            </w:pPr>
            <w:r>
              <w:rPr>
                <w:rFonts w:ascii="微软雅黑" w:hAnsi="微软雅黑" w:eastAsia="微软雅黑"/>
                <w:b w:val="0"/>
                <w:color w:val="263238"/>
                <w:sz w:val="18"/>
              </w:rPr>
              <w:t>/api/autorepair/*、/api/demo/*</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2D31A9F">
            <w:pPr>
              <w:spacing w:after="0" w:line="276" w:lineRule="auto"/>
              <w:jc w:val="left"/>
            </w:pPr>
            <w:r>
              <w:rPr>
                <w:rFonts w:ascii="微软雅黑" w:hAnsi="微软雅黑" w:eastAsia="微软雅黑"/>
                <w:b w:val="0"/>
                <w:color w:val="263238"/>
                <w:sz w:val="18"/>
              </w:rPr>
              <w:t>AutoRepair 知识图谱/问答与受控公开演示</w:t>
            </w:r>
          </w:p>
        </w:tc>
      </w:tr>
      <w:tr w14:paraId="35E83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45E33054">
            <w:pPr>
              <w:spacing w:after="0" w:line="276" w:lineRule="auto"/>
              <w:jc w:val="left"/>
            </w:pPr>
            <w:r>
              <w:rPr>
                <w:rFonts w:ascii="微软雅黑" w:hAnsi="微软雅黑" w:eastAsia="微软雅黑"/>
                <w:b/>
                <w:color w:val="263238"/>
                <w:sz w:val="18"/>
              </w:rPr>
              <w:t>健康与监控</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7E88C36C">
            <w:pPr>
              <w:spacing w:after="0" w:line="276" w:lineRule="auto"/>
              <w:jc w:val="left"/>
            </w:pPr>
            <w:r>
              <w:rPr>
                <w:rFonts w:ascii="微软雅黑" w:hAnsi="微软雅黑" w:eastAsia="微软雅黑"/>
                <w:b w:val="0"/>
                <w:color w:val="263238"/>
                <w:sz w:val="18"/>
              </w:rPr>
              <w:t>/api/live、/api/ready、/api/health、/api/monitor/*、/api/ws/monitor</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7C666197">
            <w:pPr>
              <w:spacing w:after="0" w:line="276" w:lineRule="auto"/>
              <w:jc w:val="left"/>
            </w:pPr>
            <w:r>
              <w:rPr>
                <w:rFonts w:ascii="微软雅黑" w:hAnsi="微软雅黑" w:eastAsia="微软雅黑"/>
                <w:b w:val="0"/>
                <w:color w:val="263238"/>
                <w:sz w:val="18"/>
              </w:rPr>
              <w:t>进程存活、依赖就绪、指标与监控</w:t>
            </w:r>
          </w:p>
        </w:tc>
      </w:tr>
    </w:tbl>
    <w:p w14:paraId="706F73ED">
      <w:pPr>
        <w:spacing w:after="20"/>
      </w:pPr>
    </w:p>
    <w:p w14:paraId="1FDFA31F">
      <w:pPr>
        <w:pStyle w:val="3"/>
        <w:spacing w:before="240" w:after="100"/>
      </w:pPr>
      <w:r>
        <w:t>九 部署、存储与运维参数</w:t>
      </w:r>
    </w:p>
    <w:p w14:paraId="5623C306">
      <w:pPr>
        <w:pStyle w:val="4"/>
        <w:spacing w:before="160" w:after="100"/>
      </w:pPr>
      <w:r>
        <w:t>9.1 Compose 服务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5"/>
        <w:gridCol w:w="2886"/>
        <w:gridCol w:w="4375"/>
      </w:tblGrid>
      <w:tr w14:paraId="722F9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06BA3E2C">
            <w:pPr>
              <w:spacing w:after="0" w:line="240" w:lineRule="auto"/>
              <w:jc w:val="center"/>
            </w:pPr>
            <w:r>
              <w:rPr>
                <w:rFonts w:ascii="微软雅黑" w:hAnsi="微软雅黑" w:eastAsia="微软雅黑"/>
                <w:b/>
                <w:color w:val="FFFFFF"/>
                <w:sz w:val="18"/>
              </w:rPr>
              <w:t>服务</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33D05D22">
            <w:pPr>
              <w:spacing w:after="0" w:line="240" w:lineRule="auto"/>
              <w:jc w:val="center"/>
            </w:pPr>
            <w:r>
              <w:rPr>
                <w:rFonts w:ascii="微软雅黑" w:hAnsi="微软雅黑" w:eastAsia="微软雅黑"/>
                <w:b/>
                <w:color w:val="FFFFFF"/>
                <w:sz w:val="18"/>
              </w:rPr>
              <w:t>职责</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0D6FA475">
            <w:pPr>
              <w:spacing w:after="0" w:line="240" w:lineRule="auto"/>
              <w:jc w:val="center"/>
            </w:pPr>
            <w:r>
              <w:rPr>
                <w:rFonts w:ascii="微软雅黑" w:hAnsi="微软雅黑" w:eastAsia="微软雅黑"/>
                <w:b/>
                <w:color w:val="FFFFFF"/>
                <w:sz w:val="18"/>
              </w:rPr>
              <w:t>关键配置</w:t>
            </w:r>
          </w:p>
        </w:tc>
      </w:tr>
      <w:tr w14:paraId="46F73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5666302">
            <w:pPr>
              <w:spacing w:after="0" w:line="276" w:lineRule="auto"/>
              <w:jc w:val="left"/>
            </w:pPr>
            <w:r>
              <w:rPr>
                <w:rFonts w:ascii="微软雅黑" w:hAnsi="微软雅黑" w:eastAsia="微软雅黑"/>
                <w:b/>
                <w:color w:val="263238"/>
                <w:sz w:val="18"/>
              </w:rPr>
              <w:t>app</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D532D34">
            <w:pPr>
              <w:spacing w:after="0" w:line="276" w:lineRule="auto"/>
              <w:jc w:val="left"/>
            </w:pPr>
            <w:r>
              <w:rPr>
                <w:rFonts w:ascii="微软雅黑" w:hAnsi="微软雅黑" w:eastAsia="微软雅黑"/>
                <w:b w:val="0"/>
                <w:color w:val="263238"/>
                <w:sz w:val="18"/>
              </w:rPr>
              <w:t>FastAPI 应用与业务服务</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8C4E882">
            <w:pPr>
              <w:spacing w:after="0" w:line="276" w:lineRule="auto"/>
              <w:jc w:val="left"/>
            </w:pPr>
            <w:r>
              <w:rPr>
                <w:rFonts w:ascii="微软雅黑" w:hAnsi="微软雅黑" w:eastAsia="微软雅黑"/>
                <w:b w:val="0"/>
                <w:color w:val="263238"/>
                <w:sz w:val="18"/>
              </w:rPr>
              <w:t>内部监听 8000；依赖 migrate、postgres、redis、marker</w:t>
            </w:r>
          </w:p>
        </w:tc>
      </w:tr>
      <w:tr w14:paraId="1AF9E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0C8C5948">
            <w:pPr>
              <w:spacing w:after="0" w:line="276" w:lineRule="auto"/>
              <w:jc w:val="left"/>
            </w:pPr>
            <w:r>
              <w:rPr>
                <w:rFonts w:ascii="微软雅黑" w:hAnsi="微软雅黑" w:eastAsia="微软雅黑"/>
                <w:b/>
                <w:color w:val="263238"/>
                <w:sz w:val="18"/>
              </w:rPr>
              <w:t>postgres</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2E43853">
            <w:pPr>
              <w:spacing w:after="0" w:line="276" w:lineRule="auto"/>
              <w:jc w:val="left"/>
            </w:pPr>
            <w:r>
              <w:rPr>
                <w:rFonts w:ascii="微软雅黑" w:hAnsi="微软雅黑" w:eastAsia="微软雅黑"/>
                <w:b w:val="0"/>
                <w:color w:val="263238"/>
                <w:sz w:val="18"/>
              </w:rPr>
              <w:t>业务、认证、迁移历史与共享状态</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B6C86AD">
            <w:pPr>
              <w:spacing w:after="0" w:line="276" w:lineRule="auto"/>
              <w:jc w:val="left"/>
            </w:pPr>
            <w:r>
              <w:rPr>
                <w:rFonts w:ascii="微软雅黑" w:hAnsi="微软雅黑" w:eastAsia="微软雅黑"/>
                <w:b w:val="0"/>
                <w:color w:val="263238"/>
                <w:sz w:val="18"/>
              </w:rPr>
              <w:t>postgres:16-alpine；healthcheck 10s/5 retries</w:t>
            </w:r>
          </w:p>
        </w:tc>
      </w:tr>
      <w:tr w14:paraId="19DEE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9E95B45">
            <w:pPr>
              <w:spacing w:after="0" w:line="276" w:lineRule="auto"/>
              <w:jc w:val="left"/>
            </w:pPr>
            <w:r>
              <w:rPr>
                <w:rFonts w:ascii="微软雅黑" w:hAnsi="微软雅黑" w:eastAsia="微软雅黑"/>
                <w:b/>
                <w:color w:val="263238"/>
                <w:sz w:val="18"/>
              </w:rPr>
              <w:t>redis</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E3E6A6D">
            <w:pPr>
              <w:spacing w:after="0" w:line="276" w:lineRule="auto"/>
              <w:jc w:val="left"/>
            </w:pPr>
            <w:r>
              <w:rPr>
                <w:rFonts w:ascii="微软雅黑" w:hAnsi="微软雅黑" w:eastAsia="微软雅黑"/>
                <w:b w:val="0"/>
                <w:color w:val="263238"/>
                <w:sz w:val="18"/>
              </w:rPr>
              <w:t>缓存与部分会话/队列辅助</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3BD206D">
            <w:pPr>
              <w:spacing w:after="0" w:line="276" w:lineRule="auto"/>
              <w:jc w:val="left"/>
            </w:pPr>
            <w:r>
              <w:rPr>
                <w:rFonts w:ascii="微软雅黑" w:hAnsi="微软雅黑" w:eastAsia="微软雅黑"/>
                <w:b w:val="0"/>
                <w:color w:val="263238"/>
                <w:sz w:val="18"/>
              </w:rPr>
              <w:t>redis:7-alpine；持久卷 redisdata</w:t>
            </w:r>
          </w:p>
        </w:tc>
      </w:tr>
      <w:tr w14:paraId="26193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9711985">
            <w:pPr>
              <w:spacing w:after="0" w:line="276" w:lineRule="auto"/>
              <w:jc w:val="left"/>
            </w:pPr>
            <w:r>
              <w:rPr>
                <w:rFonts w:ascii="微软雅黑" w:hAnsi="微软雅黑" w:eastAsia="微软雅黑"/>
                <w:b/>
                <w:color w:val="263238"/>
                <w:sz w:val="18"/>
              </w:rPr>
              <w:t>migrate</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40F211F9">
            <w:pPr>
              <w:spacing w:after="0" w:line="276" w:lineRule="auto"/>
              <w:jc w:val="left"/>
            </w:pPr>
            <w:r>
              <w:rPr>
                <w:rFonts w:ascii="微软雅黑" w:hAnsi="微软雅黑" w:eastAsia="微软雅黑"/>
                <w:b w:val="0"/>
                <w:color w:val="263238"/>
                <w:sz w:val="18"/>
              </w:rPr>
              <w:t>启动前执行 PostgreSQL 迁移</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10D7AA8">
            <w:pPr>
              <w:spacing w:after="0" w:line="276" w:lineRule="auto"/>
              <w:jc w:val="left"/>
            </w:pPr>
            <w:r>
              <w:rPr>
                <w:rFonts w:ascii="微软雅黑" w:hAnsi="微软雅黑" w:eastAsia="微软雅黑"/>
                <w:b w:val="0"/>
                <w:color w:val="263238"/>
                <w:sz w:val="18"/>
              </w:rPr>
              <w:t>必须 MIGRATION_BACKUP_ACKNOWLEDGED=true；advisory lock 单会话执行</w:t>
            </w:r>
          </w:p>
        </w:tc>
      </w:tr>
      <w:tr w14:paraId="487B7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F02878D">
            <w:pPr>
              <w:spacing w:after="0" w:line="276" w:lineRule="auto"/>
              <w:jc w:val="left"/>
            </w:pPr>
            <w:r>
              <w:rPr>
                <w:rFonts w:ascii="微软雅黑" w:hAnsi="微软雅黑" w:eastAsia="微软雅黑"/>
                <w:b/>
                <w:color w:val="263238"/>
                <w:sz w:val="18"/>
              </w:rPr>
              <w:t>marker</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D1F0634">
            <w:pPr>
              <w:spacing w:after="0" w:line="276" w:lineRule="auto"/>
              <w:jc w:val="left"/>
            </w:pPr>
            <w:r>
              <w:rPr>
                <w:rFonts w:ascii="微软雅黑" w:hAnsi="微软雅黑" w:eastAsia="微软雅黑"/>
                <w:b w:val="0"/>
                <w:color w:val="263238"/>
                <w:sz w:val="18"/>
              </w:rPr>
              <w:t>隔离的文档解析服务</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FD9E6B5">
            <w:pPr>
              <w:spacing w:after="0" w:line="276" w:lineRule="auto"/>
              <w:jc w:val="left"/>
            </w:pPr>
            <w:r>
              <w:rPr>
                <w:rFonts w:ascii="微软雅黑" w:hAnsi="微软雅黑" w:eastAsia="微软雅黑"/>
                <w:b w:val="0"/>
                <w:color w:val="263238"/>
                <w:sz w:val="18"/>
              </w:rPr>
              <w:t>健康检查 30s；默认 8g/2 CPU，可配置</w:t>
            </w:r>
          </w:p>
        </w:tc>
      </w:tr>
      <w:tr w14:paraId="4D307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A81DC80">
            <w:pPr>
              <w:spacing w:after="0" w:line="276" w:lineRule="auto"/>
              <w:jc w:val="left"/>
            </w:pPr>
            <w:r>
              <w:rPr>
                <w:rFonts w:ascii="微软雅黑" w:hAnsi="微软雅黑" w:eastAsia="微软雅黑"/>
                <w:b/>
                <w:color w:val="263238"/>
                <w:sz w:val="18"/>
              </w:rPr>
              <w:t>nginx</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7DAF32BB">
            <w:pPr>
              <w:spacing w:after="0" w:line="276" w:lineRule="auto"/>
              <w:jc w:val="left"/>
            </w:pPr>
            <w:r>
              <w:rPr>
                <w:rFonts w:ascii="微软雅黑" w:hAnsi="微软雅黑" w:eastAsia="微软雅黑"/>
                <w:b w:val="0"/>
                <w:color w:val="263238"/>
                <w:sz w:val="18"/>
              </w:rPr>
              <w:t>静态前端、反向代理、外部入口</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9C35856">
            <w:pPr>
              <w:spacing w:after="0" w:line="276" w:lineRule="auto"/>
              <w:jc w:val="left"/>
            </w:pPr>
            <w:r>
              <w:rPr>
                <w:rFonts w:ascii="微软雅黑" w:hAnsi="微软雅黑" w:eastAsia="微软雅黑"/>
                <w:b w:val="0"/>
                <w:color w:val="263238"/>
                <w:sz w:val="18"/>
              </w:rPr>
              <w:t>宿主绑定 NGINX_BIND_PORT，app 不直接暴露宿主端口</w:t>
            </w:r>
          </w:p>
        </w:tc>
      </w:tr>
    </w:tbl>
    <w:p w14:paraId="2C110E8F">
      <w:pPr>
        <w:spacing w:after="20"/>
      </w:pPr>
    </w:p>
    <w:p w14:paraId="1EF95A9F">
      <w:pPr>
        <w:pStyle w:val="4"/>
        <w:spacing w:before="160" w:after="100"/>
      </w:pPr>
      <w:r>
        <w:t>9.2 健康检查与运行指标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3"/>
        <w:gridCol w:w="4933"/>
      </w:tblGrid>
      <w:tr w14:paraId="42B27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0A9B3C1B">
            <w:pPr>
              <w:spacing w:after="0" w:line="240" w:lineRule="auto"/>
              <w:jc w:val="center"/>
            </w:pPr>
            <w:r>
              <w:rPr>
                <w:rFonts w:ascii="微软雅黑" w:hAnsi="微软雅黑" w:eastAsia="微软雅黑"/>
                <w:b/>
                <w:color w:val="FFFFFF"/>
                <w:sz w:val="18"/>
              </w:rPr>
              <w:t>端点/指标</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3109A013">
            <w:pPr>
              <w:spacing w:after="0" w:line="240" w:lineRule="auto"/>
              <w:jc w:val="center"/>
            </w:pPr>
            <w:r>
              <w:rPr>
                <w:rFonts w:ascii="微软雅黑" w:hAnsi="微软雅黑" w:eastAsia="微软雅黑"/>
                <w:b/>
                <w:color w:val="FFFFFF"/>
                <w:sz w:val="18"/>
              </w:rPr>
              <w:t>语义</w:t>
            </w:r>
          </w:p>
        </w:tc>
      </w:tr>
      <w:tr w14:paraId="73F4B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C2672A5">
            <w:pPr>
              <w:spacing w:after="0" w:line="276" w:lineRule="auto"/>
              <w:jc w:val="left"/>
            </w:pPr>
            <w:r>
              <w:rPr>
                <w:rFonts w:ascii="微软雅黑" w:hAnsi="微软雅黑" w:eastAsia="微软雅黑"/>
                <w:b/>
                <w:color w:val="263238"/>
                <w:sz w:val="18"/>
              </w:rPr>
              <w:t>/api/live</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98B45DC">
            <w:pPr>
              <w:spacing w:after="0" w:line="276" w:lineRule="auto"/>
              <w:jc w:val="left"/>
            </w:pPr>
            <w:r>
              <w:rPr>
                <w:rFonts w:ascii="微软雅黑" w:hAnsi="微软雅黑" w:eastAsia="微软雅黑"/>
                <w:b w:val="0"/>
                <w:color w:val="263238"/>
                <w:sz w:val="18"/>
              </w:rPr>
              <w:t>只检查进程存活，不把短暂 PostgreSQL 瞬断等同于进程死亡</w:t>
            </w:r>
          </w:p>
        </w:tc>
      </w:tr>
      <w:tr w14:paraId="2A89A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70C9EA91">
            <w:pPr>
              <w:spacing w:after="0" w:line="276" w:lineRule="auto"/>
              <w:jc w:val="left"/>
            </w:pPr>
            <w:r>
              <w:rPr>
                <w:rFonts w:ascii="微软雅黑" w:hAnsi="微软雅黑" w:eastAsia="微软雅黑"/>
                <w:b/>
                <w:color w:val="263238"/>
                <w:sz w:val="18"/>
              </w:rPr>
              <w:t>/api/ready</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4EA986C">
            <w:pPr>
              <w:spacing w:after="0" w:line="276" w:lineRule="auto"/>
              <w:jc w:val="left"/>
            </w:pPr>
            <w:r>
              <w:rPr>
                <w:rFonts w:ascii="微软雅黑" w:hAnsi="微软雅黑" w:eastAsia="微软雅黑"/>
                <w:b w:val="0"/>
                <w:color w:val="263238"/>
                <w:sz w:val="18"/>
              </w:rPr>
              <w:t>检查依赖与应用是否可接收流量</w:t>
            </w:r>
          </w:p>
        </w:tc>
      </w:tr>
      <w:tr w14:paraId="54DD5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90A8BFD">
            <w:pPr>
              <w:spacing w:after="0" w:line="276" w:lineRule="auto"/>
              <w:jc w:val="left"/>
            </w:pPr>
            <w:r>
              <w:rPr>
                <w:rFonts w:ascii="微软雅黑" w:hAnsi="微软雅黑" w:eastAsia="微软雅黑"/>
                <w:b/>
                <w:color w:val="263238"/>
                <w:sz w:val="18"/>
              </w:rPr>
              <w:t>/api/health</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1C8CA9C">
            <w:pPr>
              <w:spacing w:after="0" w:line="276" w:lineRule="auto"/>
              <w:jc w:val="left"/>
            </w:pPr>
            <w:r>
              <w:rPr>
                <w:rFonts w:ascii="微软雅黑" w:hAnsi="微软雅黑" w:eastAsia="微软雅黑"/>
                <w:b w:val="0"/>
                <w:color w:val="263238"/>
                <w:sz w:val="18"/>
              </w:rPr>
              <w:t>综合健康信息，供应用和外部探针使用</w:t>
            </w:r>
          </w:p>
        </w:tc>
      </w:tr>
      <w:tr w14:paraId="79C51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4B2EC7C">
            <w:pPr>
              <w:spacing w:after="0" w:line="276" w:lineRule="auto"/>
              <w:jc w:val="left"/>
            </w:pPr>
            <w:r>
              <w:rPr>
                <w:rFonts w:ascii="微软雅黑" w:hAnsi="微软雅黑" w:eastAsia="微软雅黑"/>
                <w:b/>
                <w:color w:val="263238"/>
                <w:sz w:val="18"/>
              </w:rPr>
              <w:t>Prometheus</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44DC8ED">
            <w:pPr>
              <w:spacing w:after="0" w:line="276" w:lineRule="auto"/>
              <w:jc w:val="left"/>
            </w:pPr>
            <w:r>
              <w:rPr>
                <w:rFonts w:ascii="微软雅黑" w:hAnsi="微软雅黑" w:eastAsia="微软雅黑"/>
                <w:b w:val="0"/>
                <w:color w:val="263238"/>
                <w:sz w:val="18"/>
              </w:rPr>
              <w:t>存储字节数、文件数、运行时与 Provider 治理指标；scrape inventory 已纳入仓库</w:t>
            </w:r>
          </w:p>
        </w:tc>
      </w:tr>
      <w:tr w14:paraId="5915A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E5CEF5A">
            <w:pPr>
              <w:spacing w:after="0" w:line="276" w:lineRule="auto"/>
              <w:jc w:val="left"/>
            </w:pPr>
            <w:r>
              <w:rPr>
                <w:rFonts w:ascii="微软雅黑" w:hAnsi="微软雅黑" w:eastAsia="微软雅黑"/>
                <w:b/>
                <w:color w:val="263238"/>
                <w:sz w:val="18"/>
              </w:rPr>
              <w:t>日志</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C2509BD">
            <w:pPr>
              <w:spacing w:after="0" w:line="276" w:lineRule="auto"/>
              <w:jc w:val="left"/>
            </w:pPr>
            <w:r>
              <w:rPr>
                <w:rFonts w:ascii="微软雅黑" w:hAnsi="微软雅黑" w:eastAsia="微软雅黑"/>
                <w:b w:val="0"/>
                <w:color w:val="263238"/>
                <w:sz w:val="18"/>
              </w:rPr>
              <w:t>RotatingFileHandler 默认 10MB、保留 10 个备份；LOG_LEVEL 可配置</w:t>
            </w:r>
          </w:p>
        </w:tc>
      </w:tr>
    </w:tbl>
    <w:p w14:paraId="3A7BAE46">
      <w:pPr>
        <w:spacing w:after="20"/>
      </w:pPr>
    </w:p>
    <w:p w14:paraId="1B8E1118">
      <w:pPr>
        <w:pStyle w:val="4"/>
        <w:spacing w:before="160" w:after="100"/>
      </w:pPr>
      <w:r>
        <w:t>9.3 迁移与备份门禁</w:t>
      </w:r>
    </w:p>
    <w:p w14:paraId="367F851A">
      <w:pPr>
        <w:spacing w:after="100" w:line="312" w:lineRule="auto"/>
        <w:ind w:firstLine="420"/>
      </w:pPr>
      <w:r>
        <w:rPr>
          <w:rFonts w:ascii="微软雅黑" w:hAnsi="微软雅黑" w:eastAsia="微软雅黑"/>
          <w:b w:val="0"/>
          <w:color w:val="263238"/>
          <w:sz w:val="21"/>
        </w:rPr>
        <w:t>迁移链当前包含 001–037 的 PostgreSQL 演进文件，包含 RBAC、Token 撤销、上传重试、设置、视频语义段、模型身份、公开演示、Provider 治理和 DAG 移除等历史变更。生产 apply 前必须先有可恢复备份，并显式设置 MIGRATION_BACKUP_ACKNOWLEDGED=true。037_remove_dag_workflow.sql 会删除历史 DAG 定义与运行表，属于不可逆数据变更，不能以普通功能开关替代备份与审批。</w:t>
      </w:r>
    </w:p>
    <w:p w14:paraId="294AFAD7">
      <w:pPr>
        <w:pStyle w:val="3"/>
        <w:spacing w:before="240" w:after="100"/>
      </w:pPr>
      <w:r>
        <w:t>十 验证证据与未覆盖边界</w:t>
      </w:r>
    </w:p>
    <w:p w14:paraId="3DD8A644">
      <w:pPr>
        <w:pStyle w:val="4"/>
        <w:spacing w:before="160" w:after="100"/>
      </w:pPr>
      <w:r>
        <w:t>10.1 可引用的验证层级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9"/>
        <w:gridCol w:w="3289"/>
        <w:gridCol w:w="3289"/>
      </w:tblGrid>
      <w:tr w14:paraId="69900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470944D3">
            <w:pPr>
              <w:spacing w:after="0" w:line="240" w:lineRule="auto"/>
              <w:jc w:val="center"/>
            </w:pPr>
            <w:r>
              <w:rPr>
                <w:rFonts w:ascii="微软雅黑" w:hAnsi="微软雅黑" w:eastAsia="微软雅黑"/>
                <w:b/>
                <w:color w:val="FFFFFF"/>
                <w:sz w:val="18"/>
              </w:rPr>
              <w:t>证据层级</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7ABA6960">
            <w:pPr>
              <w:spacing w:after="0" w:line="240" w:lineRule="auto"/>
              <w:jc w:val="center"/>
            </w:pPr>
            <w:r>
              <w:rPr>
                <w:rFonts w:ascii="微软雅黑" w:hAnsi="微软雅黑" w:eastAsia="微软雅黑"/>
                <w:b/>
                <w:color w:val="FFFFFF"/>
                <w:sz w:val="18"/>
              </w:rPr>
              <w:t>本项目已有事实</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45668471">
            <w:pPr>
              <w:spacing w:after="0" w:line="240" w:lineRule="auto"/>
              <w:jc w:val="center"/>
            </w:pPr>
            <w:r>
              <w:rPr>
                <w:rFonts w:ascii="微软雅黑" w:hAnsi="微软雅黑" w:eastAsia="微软雅黑"/>
                <w:b/>
                <w:color w:val="FFFFFF"/>
                <w:sz w:val="18"/>
              </w:rPr>
              <w:t>不能推出的结论</w:t>
            </w:r>
          </w:p>
        </w:tc>
      </w:tr>
      <w:tr w14:paraId="3E2DA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C5F399F">
            <w:pPr>
              <w:spacing w:after="0" w:line="276" w:lineRule="auto"/>
              <w:jc w:val="left"/>
            </w:pPr>
            <w:r>
              <w:rPr>
                <w:rFonts w:ascii="微软雅黑" w:hAnsi="微软雅黑" w:eastAsia="微软雅黑"/>
                <w:b/>
                <w:color w:val="263238"/>
                <w:sz w:val="18"/>
              </w:rPr>
              <w:t>代码与聚焦测试</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C5289F9">
            <w:pPr>
              <w:spacing w:after="0" w:line="276" w:lineRule="auto"/>
              <w:jc w:val="left"/>
            </w:pPr>
            <w:r>
              <w:rPr>
                <w:rFonts w:ascii="微软雅黑" w:hAnsi="微软雅黑" w:eastAsia="微软雅黑"/>
                <w:b w:val="0"/>
                <w:color w:val="263238"/>
                <w:sz w:val="18"/>
              </w:rPr>
              <w:t>权限、设置、SSE 契约、迁移器、Provider 治理、前端工具等有针对性测试记录</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389ADDA">
            <w:pPr>
              <w:spacing w:after="0" w:line="276" w:lineRule="auto"/>
              <w:jc w:val="left"/>
            </w:pPr>
            <w:r>
              <w:rPr>
                <w:rFonts w:ascii="微软雅黑" w:hAnsi="微软雅黑" w:eastAsia="微软雅黑"/>
                <w:b w:val="0"/>
                <w:color w:val="263238"/>
                <w:sz w:val="18"/>
              </w:rPr>
              <w:t>不能推出真实外部模型或生产行为</w:t>
            </w:r>
          </w:p>
        </w:tc>
      </w:tr>
      <w:tr w14:paraId="1393D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5E08F64">
            <w:pPr>
              <w:spacing w:after="0" w:line="276" w:lineRule="auto"/>
              <w:jc w:val="left"/>
            </w:pPr>
            <w:r>
              <w:rPr>
                <w:rFonts w:ascii="微软雅黑" w:hAnsi="微软雅黑" w:eastAsia="微软雅黑"/>
                <w:b/>
                <w:color w:val="263238"/>
                <w:sz w:val="18"/>
              </w:rPr>
              <w:t>构建与静态检查</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5B95545">
            <w:pPr>
              <w:spacing w:after="0" w:line="276" w:lineRule="auto"/>
              <w:jc w:val="left"/>
            </w:pPr>
            <w:r>
              <w:rPr>
                <w:rFonts w:ascii="微软雅黑" w:hAnsi="微软雅黑" w:eastAsia="微软雅黑"/>
                <w:b w:val="0"/>
                <w:color w:val="263238"/>
                <w:sz w:val="18"/>
              </w:rPr>
              <w:t>Python 编译、前端 locked build、OpenSpec strict、summary/diff checks 有记录</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46EA9325">
            <w:pPr>
              <w:spacing w:after="0" w:line="276" w:lineRule="auto"/>
              <w:jc w:val="left"/>
            </w:pPr>
            <w:r>
              <w:rPr>
                <w:rFonts w:ascii="微软雅黑" w:hAnsi="微软雅黑" w:eastAsia="微软雅黑"/>
                <w:b w:val="0"/>
                <w:color w:val="263238"/>
                <w:sz w:val="18"/>
              </w:rPr>
              <w:t>不能推出浏览器完整 UAT 或部署健康</w:t>
            </w:r>
          </w:p>
        </w:tc>
      </w:tr>
      <w:tr w14:paraId="79572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6A7C31F">
            <w:pPr>
              <w:spacing w:after="0" w:line="276" w:lineRule="auto"/>
              <w:jc w:val="left"/>
            </w:pPr>
            <w:r>
              <w:rPr>
                <w:rFonts w:ascii="微软雅黑" w:hAnsi="微软雅黑" w:eastAsia="微软雅黑"/>
                <w:b/>
                <w:color w:val="263238"/>
                <w:sz w:val="18"/>
              </w:rPr>
              <w:t>隔离 PostgreSQL/Docker</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B9CA846">
            <w:pPr>
              <w:spacing w:after="0" w:line="276" w:lineRule="auto"/>
              <w:jc w:val="left"/>
            </w:pPr>
            <w:r>
              <w:rPr>
                <w:rFonts w:ascii="微软雅黑" w:hAnsi="微软雅黑" w:eastAsia="微软雅黑"/>
                <w:b w:val="0"/>
                <w:color w:val="263238"/>
                <w:sz w:val="18"/>
              </w:rPr>
              <w:t>Stage 3 隔离 rehearsal 记录包含迁移、Worker、检索、SSE/citation、五级 RBAC、恢复与 rollback</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1983E72">
            <w:pPr>
              <w:spacing w:after="0" w:line="276" w:lineRule="auto"/>
              <w:jc w:val="left"/>
            </w:pPr>
            <w:r>
              <w:rPr>
                <w:rFonts w:ascii="微软雅黑" w:hAnsi="微软雅黑" w:eastAsia="微软雅黑"/>
                <w:b w:val="0"/>
                <w:color w:val="263238"/>
                <w:sz w:val="18"/>
              </w:rPr>
              <w:t>run-owned 资源成功不等于线上资源已部署</w:t>
            </w:r>
          </w:p>
        </w:tc>
      </w:tr>
      <w:tr w14:paraId="41827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739B6B39">
            <w:pPr>
              <w:spacing w:after="0" w:line="276" w:lineRule="auto"/>
              <w:jc w:val="left"/>
            </w:pPr>
            <w:r>
              <w:rPr>
                <w:rFonts w:ascii="微软雅黑" w:hAnsi="微软雅黑" w:eastAsia="微软雅黑"/>
                <w:b/>
                <w:color w:val="263238"/>
                <w:sz w:val="18"/>
              </w:rPr>
              <w:t>真实 Provider</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9CF07E1">
            <w:pPr>
              <w:spacing w:after="0" w:line="276" w:lineRule="auto"/>
              <w:jc w:val="left"/>
            </w:pPr>
            <w:r>
              <w:rPr>
                <w:rFonts w:ascii="微软雅黑" w:hAnsi="微软雅黑" w:eastAsia="微软雅黑"/>
                <w:b w:val="0"/>
                <w:color w:val="263238"/>
                <w:sz w:val="18"/>
              </w:rPr>
              <w:t>真实 Qwen 阶梯曾运行到 50 VU，但 50 阶段 TTFT P95 超过 5 秒门禁并硬停止</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9D5F49D">
            <w:pPr>
              <w:spacing w:after="0" w:line="276" w:lineRule="auto"/>
              <w:jc w:val="left"/>
            </w:pPr>
            <w:r>
              <w:rPr>
                <w:rFonts w:ascii="微软雅黑" w:hAnsi="微软雅黑" w:eastAsia="微软雅黑"/>
                <w:b w:val="0"/>
                <w:color w:val="263238"/>
                <w:sz w:val="18"/>
              </w:rPr>
              <w:t>不能宣称 50 VU 或生产容量通过</w:t>
            </w:r>
          </w:p>
        </w:tc>
      </w:tr>
      <w:tr w14:paraId="28C37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0553633">
            <w:pPr>
              <w:spacing w:after="0" w:line="276" w:lineRule="auto"/>
              <w:jc w:val="left"/>
            </w:pPr>
            <w:r>
              <w:rPr>
                <w:rFonts w:ascii="微软雅黑" w:hAnsi="微软雅黑" w:eastAsia="微软雅黑"/>
                <w:b/>
                <w:color w:val="263238"/>
                <w:sz w:val="18"/>
              </w:rPr>
              <w:t>浏览器/Worker/生产</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29BC480">
            <w:pPr>
              <w:spacing w:after="0" w:line="276" w:lineRule="auto"/>
              <w:jc w:val="left"/>
            </w:pPr>
            <w:r>
              <w:rPr>
                <w:rFonts w:ascii="微软雅黑" w:hAnsi="微软雅黑" w:eastAsia="微软雅黑"/>
                <w:b w:val="0"/>
                <w:color w:val="263238"/>
                <w:sz w:val="18"/>
              </w:rPr>
              <w:t>部分场景有历史或隔离证据，当前 active change 仍需按门禁复核</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27C986F">
            <w:pPr>
              <w:spacing w:after="0" w:line="276" w:lineRule="auto"/>
              <w:jc w:val="left"/>
            </w:pPr>
            <w:r>
              <w:rPr>
                <w:rFonts w:ascii="微软雅黑" w:hAnsi="微软雅黑" w:eastAsia="微软雅黑"/>
                <w:b w:val="0"/>
                <w:color w:val="263238"/>
                <w:sz w:val="18"/>
              </w:rPr>
              <w:t>不能将本报告作为当前生产验收签字</w:t>
            </w:r>
          </w:p>
        </w:tc>
      </w:tr>
    </w:tbl>
    <w:p w14:paraId="3297E044">
      <w:pPr>
        <w:spacing w:after="20"/>
      </w:pPr>
    </w:p>
    <w:p w14:paraId="474BC3EE">
      <w:pPr>
        <w:pStyle w:val="4"/>
        <w:spacing w:before="160" w:after="100"/>
      </w:pPr>
      <w:r>
        <w:t>10.2 当前明确的限制与风险</w:t>
      </w:r>
    </w:p>
    <w:p w14:paraId="3E1D7402">
      <w:pPr>
        <w:pStyle w:val="16"/>
        <w:spacing w:after="40" w:line="288" w:lineRule="auto"/>
        <w:ind w:left="397"/>
      </w:pPr>
      <w:r>
        <w:rPr>
          <w:rFonts w:ascii="微软雅黑" w:hAnsi="微软雅黑" w:eastAsia="微软雅黑"/>
          <w:b w:val="0"/>
          <w:color w:val="263238"/>
          <w:sz w:val="21"/>
        </w:rPr>
        <w:t>外部真实 LLM、Embedding、VLM、ASR 的可达性、配额与延迟受部署环境影响，需用受控账号和真实 Worker 单独验收。</w:t>
      </w:r>
    </w:p>
    <w:p w14:paraId="0D31C495">
      <w:pPr>
        <w:pStyle w:val="16"/>
        <w:spacing w:after="40" w:line="288" w:lineRule="auto"/>
        <w:ind w:left="397"/>
      </w:pPr>
      <w:r>
        <w:rPr>
          <w:rFonts w:ascii="微软雅黑" w:hAnsi="微软雅黑" w:eastAsia="微软雅黑"/>
          <w:b w:val="0"/>
          <w:color w:val="263238"/>
          <w:sz w:val="21"/>
        </w:rPr>
        <w:t>视频语义段代码与接口存在，但最近的正式浏览器/视频诊断曾在资源契约或 citation 渲染前停止，不能宣称完整 Video 5.4 端到端通过。</w:t>
      </w:r>
    </w:p>
    <w:p w14:paraId="00ECA185">
      <w:pPr>
        <w:pStyle w:val="16"/>
        <w:spacing w:after="40" w:line="288" w:lineRule="auto"/>
        <w:ind w:left="397"/>
      </w:pPr>
      <w:r>
        <w:rPr>
          <w:rFonts w:ascii="微软雅黑" w:hAnsi="微软雅黑" w:eastAsia="微软雅黑"/>
          <w:b w:val="0"/>
          <w:color w:val="263238"/>
          <w:sz w:val="21"/>
        </w:rPr>
        <w:t>Prometheus staging scrape、Alertmanager 演练、Docker PostgreSQL 抖动、Windows Worker 后代进程等仍是外部或受控环境任务。</w:t>
      </w:r>
    </w:p>
    <w:p w14:paraId="0E20B8A0">
      <w:pPr>
        <w:pStyle w:val="16"/>
        <w:spacing w:after="40" w:line="288" w:lineRule="auto"/>
        <w:ind w:left="397"/>
      </w:pPr>
      <w:r>
        <w:rPr>
          <w:rFonts w:ascii="微软雅黑" w:hAnsi="微软雅黑" w:eastAsia="微软雅黑"/>
          <w:b w:val="0"/>
          <w:color w:val="263238"/>
          <w:sz w:val="21"/>
        </w:rPr>
        <w:t>当前工作区存在并行任务改动；本报告仅读取并引用事实，不将这些未提交 harness 改动包装成产品功能。</w:t>
      </w:r>
    </w:p>
    <w:p w14:paraId="78702AD3">
      <w:pPr>
        <w:pStyle w:val="16"/>
        <w:spacing w:after="40" w:line="288" w:lineRule="auto"/>
        <w:ind w:left="397"/>
      </w:pPr>
      <w:r>
        <w:rPr>
          <w:rFonts w:ascii="微软雅黑" w:hAnsi="微软雅黑" w:eastAsia="微软雅黑"/>
          <w:b w:val="0"/>
          <w:color w:val="263238"/>
          <w:sz w:val="21"/>
        </w:rPr>
        <w:t>旧资料中的 SQLite 认证、三角色模型、旧 /upload 与 /query 描述、DAG 工作流不代表当前实现。</w:t>
      </w:r>
    </w:p>
    <w:p w14:paraId="714C40E7">
      <w:pPr>
        <w:pStyle w:val="3"/>
        <w:spacing w:before="240" w:after="100"/>
      </w:pPr>
      <w:r>
        <w:t>十一 视觉视频、领域应用与前端交互</w:t>
      </w:r>
    </w:p>
    <w:p w14:paraId="471DC130">
      <w:pPr>
        <w:pStyle w:val="4"/>
        <w:spacing w:before="160" w:after="100"/>
      </w:pPr>
      <w:r>
        <w:t>11.1 视觉与视频能力</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9"/>
        <w:gridCol w:w="3289"/>
        <w:gridCol w:w="3289"/>
      </w:tblGrid>
      <w:tr w14:paraId="3DE02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221B361C">
            <w:pPr>
              <w:spacing w:after="0" w:line="240" w:lineRule="auto"/>
              <w:jc w:val="center"/>
            </w:pPr>
            <w:r>
              <w:rPr>
                <w:rFonts w:ascii="微软雅黑" w:hAnsi="微软雅黑" w:eastAsia="微软雅黑"/>
                <w:b/>
                <w:color w:val="FFFFFF"/>
                <w:sz w:val="18"/>
              </w:rPr>
              <w:t>能力</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1D512061">
            <w:pPr>
              <w:spacing w:after="0" w:line="240" w:lineRule="auto"/>
              <w:jc w:val="center"/>
            </w:pPr>
            <w:r>
              <w:rPr>
                <w:rFonts w:ascii="微软雅黑" w:hAnsi="微软雅黑" w:eastAsia="微软雅黑"/>
                <w:b/>
                <w:color w:val="FFFFFF"/>
                <w:sz w:val="18"/>
              </w:rPr>
              <w:t>已实现参数或行为</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67BE61CC">
            <w:pPr>
              <w:spacing w:after="0" w:line="240" w:lineRule="auto"/>
              <w:jc w:val="center"/>
            </w:pPr>
            <w:r>
              <w:rPr>
                <w:rFonts w:ascii="微软雅黑" w:hAnsi="微软雅黑" w:eastAsia="微软雅黑"/>
                <w:b/>
                <w:color w:val="FFFFFF"/>
                <w:sz w:val="18"/>
              </w:rPr>
              <w:t>验收边界</w:t>
            </w:r>
          </w:p>
        </w:tc>
      </w:tr>
      <w:tr w14:paraId="48A37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A188D80">
            <w:pPr>
              <w:spacing w:after="0" w:line="276" w:lineRule="auto"/>
              <w:jc w:val="left"/>
            </w:pPr>
            <w:r>
              <w:rPr>
                <w:rFonts w:ascii="微软雅黑" w:hAnsi="微软雅黑" w:eastAsia="微软雅黑"/>
                <w:b/>
                <w:color w:val="263238"/>
                <w:sz w:val="18"/>
              </w:rPr>
              <w:t>视觉模型目录</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D8E044F">
            <w:pPr>
              <w:spacing w:after="0" w:line="276" w:lineRule="auto"/>
              <w:jc w:val="left"/>
            </w:pPr>
            <w:r>
              <w:rPr>
                <w:rFonts w:ascii="微软雅黑" w:hAnsi="微软雅黑" w:eastAsia="微软雅黑"/>
                <w:b w:val="0"/>
                <w:color w:val="263238"/>
                <w:sz w:val="18"/>
              </w:rPr>
              <w:t>服务端维护 VLM、Embedding profile；公开 API 只返回无密钥投影</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1404843">
            <w:pPr>
              <w:spacing w:after="0" w:line="276" w:lineRule="auto"/>
              <w:jc w:val="left"/>
            </w:pPr>
            <w:r>
              <w:rPr>
                <w:rFonts w:ascii="微软雅黑" w:hAnsi="微软雅黑" w:eastAsia="微软雅黑"/>
                <w:b w:val="0"/>
                <w:color w:val="263238"/>
                <w:sz w:val="18"/>
              </w:rPr>
              <w:t>真实模型可用性需按部署目录与凭据单独探针</w:t>
            </w:r>
          </w:p>
        </w:tc>
      </w:tr>
      <w:tr w14:paraId="3E107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100D88D">
            <w:pPr>
              <w:spacing w:after="0" w:line="276" w:lineRule="auto"/>
              <w:jc w:val="left"/>
            </w:pPr>
            <w:r>
              <w:rPr>
                <w:rFonts w:ascii="微软雅黑" w:hAnsi="微软雅黑" w:eastAsia="微软雅黑"/>
                <w:b/>
                <w:color w:val="263238"/>
                <w:sz w:val="18"/>
              </w:rPr>
              <w:t>视频片段</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4353D88F">
            <w:pPr>
              <w:spacing w:after="0" w:line="276" w:lineRule="auto"/>
              <w:jc w:val="left"/>
            </w:pPr>
            <w:r>
              <w:rPr>
                <w:rFonts w:ascii="微软雅黑" w:hAnsi="微软雅黑" w:eastAsia="微软雅黑"/>
                <w:b w:val="0"/>
                <w:color w:val="263238"/>
                <w:sz w:val="18"/>
              </w:rPr>
              <w:t>默认目标片段 24 秒，范围 15–30 秒，重叠 3 秒；结合 ASR/场景边界生成确定性片段 ID</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C4C1958">
            <w:pPr>
              <w:spacing w:after="0" w:line="276" w:lineRule="auto"/>
              <w:jc w:val="left"/>
            </w:pPr>
            <w:r>
              <w:rPr>
                <w:rFonts w:ascii="微软雅黑" w:hAnsi="微软雅黑" w:eastAsia="微软雅黑"/>
                <w:b w:val="0"/>
                <w:color w:val="263238"/>
                <w:sz w:val="18"/>
              </w:rPr>
              <w:t>代码与接口存在；完整浏览器 Video Phase A 仍需复核</w:t>
            </w:r>
          </w:p>
        </w:tc>
      </w:tr>
      <w:tr w14:paraId="45916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286E691">
            <w:pPr>
              <w:spacing w:after="0" w:line="276" w:lineRule="auto"/>
              <w:jc w:val="left"/>
            </w:pPr>
            <w:r>
              <w:rPr>
                <w:rFonts w:ascii="微软雅黑" w:hAnsi="微软雅黑" w:eastAsia="微软雅黑"/>
                <w:b/>
                <w:color w:val="263238"/>
                <w:sz w:val="18"/>
              </w:rPr>
              <w:t>视频资源</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95E0E3B">
            <w:pPr>
              <w:spacing w:after="0" w:line="276" w:lineRule="auto"/>
              <w:jc w:val="left"/>
            </w:pPr>
            <w:r>
              <w:rPr>
                <w:rFonts w:ascii="微软雅黑" w:hAnsi="微软雅黑" w:eastAsia="微软雅黑"/>
                <w:b w:val="0"/>
                <w:color w:val="263238"/>
                <w:sz w:val="18"/>
              </w:rPr>
              <w:t>默认最大时长 3600 秒、最多 60 帧；视频/帧/片段并发由配置控制，媒体通过受控端点访问</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723A7426">
            <w:pPr>
              <w:spacing w:after="0" w:line="276" w:lineRule="auto"/>
              <w:jc w:val="left"/>
            </w:pPr>
            <w:r>
              <w:rPr>
                <w:rFonts w:ascii="微软雅黑" w:hAnsi="微软雅黑" w:eastAsia="微软雅黑"/>
                <w:b w:val="0"/>
                <w:color w:val="263238"/>
                <w:sz w:val="18"/>
              </w:rPr>
              <w:t>不把未完成的真实 Worker/Provider 链路写成生产验收</w:t>
            </w:r>
          </w:p>
        </w:tc>
      </w:tr>
      <w:tr w14:paraId="54612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A4E3A9D">
            <w:pPr>
              <w:spacing w:after="0" w:line="276" w:lineRule="auto"/>
              <w:jc w:val="left"/>
            </w:pPr>
            <w:r>
              <w:rPr>
                <w:rFonts w:ascii="微软雅黑" w:hAnsi="微软雅黑" w:eastAsia="微软雅黑"/>
                <w:b/>
                <w:color w:val="263238"/>
                <w:sz w:val="18"/>
              </w:rPr>
              <w:t>图片搜索</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CBC145F">
            <w:pPr>
              <w:spacing w:after="0" w:line="276" w:lineRule="auto"/>
              <w:jc w:val="left"/>
            </w:pPr>
            <w:r>
              <w:rPr>
                <w:rFonts w:ascii="微软雅黑" w:hAnsi="微软雅黑" w:eastAsia="微软雅黑"/>
                <w:b w:val="0"/>
                <w:color w:val="263238"/>
                <w:sz w:val="18"/>
              </w:rPr>
              <w:t>提供 /api/image-search 与媒体访问端点，可返回受控引用和相似结果</w:t>
            </w:r>
          </w:p>
        </w:tc>
        <w:tc>
          <w:tcPr>
            <w:tcW w:w="3289"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5AA8F6A3">
            <w:pPr>
              <w:spacing w:after="0" w:line="276" w:lineRule="auto"/>
              <w:jc w:val="left"/>
            </w:pPr>
            <w:r>
              <w:rPr>
                <w:rFonts w:ascii="微软雅黑" w:hAnsi="微软雅黑" w:eastAsia="微软雅黑"/>
                <w:b w:val="0"/>
                <w:color w:val="263238"/>
                <w:sz w:val="18"/>
              </w:rPr>
              <w:t>需要视觉 Embedding profile 可用</w:t>
            </w:r>
          </w:p>
        </w:tc>
      </w:tr>
    </w:tbl>
    <w:p w14:paraId="109F05B7">
      <w:pPr>
        <w:spacing w:after="20"/>
      </w:pPr>
    </w:p>
    <w:p w14:paraId="17586721">
      <w:pPr>
        <w:pStyle w:val="4"/>
        <w:spacing w:before="160" w:after="100"/>
      </w:pPr>
      <w:r>
        <w:t>11.2 AutoRepair 汽修领域应用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3"/>
        <w:gridCol w:w="4933"/>
      </w:tblGrid>
      <w:tr w14:paraId="51EEB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4FC6730B">
            <w:pPr>
              <w:spacing w:after="0" w:line="240" w:lineRule="auto"/>
              <w:jc w:val="center"/>
            </w:pPr>
            <w:r>
              <w:rPr>
                <w:rFonts w:ascii="微软雅黑" w:hAnsi="微软雅黑" w:eastAsia="微软雅黑"/>
                <w:b/>
                <w:color w:val="FFFFFF"/>
                <w:sz w:val="18"/>
              </w:rPr>
              <w:t>模块</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137DD922">
            <w:pPr>
              <w:spacing w:after="0" w:line="240" w:lineRule="auto"/>
              <w:jc w:val="center"/>
            </w:pPr>
            <w:r>
              <w:rPr>
                <w:rFonts w:ascii="微软雅黑" w:hAnsi="微软雅黑" w:eastAsia="微软雅黑"/>
                <w:b/>
                <w:color w:val="FFFFFF"/>
                <w:sz w:val="18"/>
              </w:rPr>
              <w:t>功能参数</w:t>
            </w:r>
          </w:p>
        </w:tc>
      </w:tr>
      <w:tr w14:paraId="2D173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B7E06F2">
            <w:pPr>
              <w:spacing w:after="0" w:line="276" w:lineRule="auto"/>
              <w:jc w:val="left"/>
            </w:pPr>
            <w:r>
              <w:rPr>
                <w:rFonts w:ascii="微软雅黑" w:hAnsi="微软雅黑" w:eastAsia="微软雅黑"/>
                <w:b/>
                <w:color w:val="263238"/>
                <w:sz w:val="18"/>
              </w:rPr>
              <w:t>知识图谱</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38F807D">
            <w:pPr>
              <w:spacing w:after="0" w:line="276" w:lineRule="auto"/>
              <w:jc w:val="left"/>
            </w:pPr>
            <w:r>
              <w:rPr>
                <w:rFonts w:ascii="微软雅黑" w:hAnsi="微软雅黑" w:eastAsia="微软雅黑"/>
                <w:b w:val="0"/>
                <w:color w:val="263238"/>
                <w:sz w:val="18"/>
              </w:rPr>
              <w:t>图谱摘要、节点/边浏览、实体谱系与关联路径；前端可按领域 KB 查询</w:t>
            </w:r>
          </w:p>
        </w:tc>
      </w:tr>
      <w:tr w14:paraId="434DF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A906AAE">
            <w:pPr>
              <w:spacing w:after="0" w:line="276" w:lineRule="auto"/>
              <w:jc w:val="left"/>
            </w:pPr>
            <w:r>
              <w:rPr>
                <w:rFonts w:ascii="微软雅黑" w:hAnsi="微软雅黑" w:eastAsia="微软雅黑"/>
                <w:b/>
                <w:color w:val="263238"/>
                <w:sz w:val="18"/>
              </w:rPr>
              <w:t>案例库</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7852CEE">
            <w:pPr>
              <w:spacing w:after="0" w:line="276" w:lineRule="auto"/>
              <w:jc w:val="left"/>
            </w:pPr>
            <w:r>
              <w:rPr>
                <w:rFonts w:ascii="微软雅黑" w:hAnsi="微软雅黑" w:eastAsia="微软雅黑"/>
                <w:b w:val="0"/>
                <w:color w:val="263238"/>
                <w:sz w:val="18"/>
              </w:rPr>
              <w:t>故障案例、工艺案例统一搜索、分类、统计与 CRUD；案例搜索默认 Top-K 20</w:t>
            </w:r>
          </w:p>
        </w:tc>
      </w:tr>
      <w:tr w14:paraId="4B7C5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584C9F5">
            <w:pPr>
              <w:spacing w:after="0" w:line="276" w:lineRule="auto"/>
              <w:jc w:val="left"/>
            </w:pPr>
            <w:r>
              <w:rPr>
                <w:rFonts w:ascii="微软雅黑" w:hAnsi="微软雅黑" w:eastAsia="微软雅黑"/>
                <w:b/>
                <w:color w:val="263238"/>
                <w:sz w:val="18"/>
              </w:rPr>
              <w:t>代码解析</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1654318">
            <w:pPr>
              <w:spacing w:after="0" w:line="276" w:lineRule="auto"/>
              <w:jc w:val="left"/>
            </w:pPr>
            <w:r>
              <w:rPr>
                <w:rFonts w:ascii="微软雅黑" w:hAnsi="微软雅黑" w:eastAsia="微软雅黑"/>
                <w:b w:val="0"/>
                <w:color w:val="263238"/>
                <w:sz w:val="18"/>
              </w:rPr>
              <w:t>支持 G 代码/PLC 指令解析接口，返回结构化指令与诊断信息</w:t>
            </w:r>
          </w:p>
        </w:tc>
      </w:tr>
      <w:tr w14:paraId="4DD68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0EA7F2CC">
            <w:pPr>
              <w:spacing w:after="0" w:line="276" w:lineRule="auto"/>
              <w:jc w:val="left"/>
            </w:pPr>
            <w:r>
              <w:rPr>
                <w:rFonts w:ascii="微软雅黑" w:hAnsi="微软雅黑" w:eastAsia="微软雅黑"/>
                <w:b/>
                <w:color w:val="263238"/>
                <w:sz w:val="18"/>
              </w:rPr>
              <w:t>领域问答</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85DB2B1">
            <w:pPr>
              <w:spacing w:after="0" w:line="276" w:lineRule="auto"/>
              <w:jc w:val="left"/>
            </w:pPr>
            <w:r>
              <w:rPr>
                <w:rFonts w:ascii="微软雅黑" w:hAnsi="微软雅黑" w:eastAsia="微软雅黑"/>
                <w:b w:val="0"/>
                <w:color w:val="263238"/>
                <w:sz w:val="18"/>
              </w:rPr>
              <w:t>普通问答与 SSE 流式问答；默认最多 3 步的受控 QA/诊断流程</w:t>
            </w:r>
          </w:p>
        </w:tc>
      </w:tr>
      <w:tr w14:paraId="6FF15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88E0F47">
            <w:pPr>
              <w:spacing w:after="0" w:line="276" w:lineRule="auto"/>
              <w:jc w:val="left"/>
            </w:pPr>
            <w:r>
              <w:rPr>
                <w:rFonts w:ascii="微软雅黑" w:hAnsi="微软雅黑" w:eastAsia="微软雅黑"/>
                <w:b/>
                <w:color w:val="263238"/>
                <w:sz w:val="18"/>
              </w:rPr>
              <w:t>故障诊断</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BD0CA6F">
            <w:pPr>
              <w:spacing w:after="0" w:line="276" w:lineRule="auto"/>
              <w:jc w:val="left"/>
            </w:pPr>
            <w:r>
              <w:rPr>
                <w:rFonts w:ascii="微软雅黑" w:hAnsi="微软雅黑" w:eastAsia="微软雅黑"/>
                <w:b w:val="0"/>
                <w:color w:val="263238"/>
                <w:sz w:val="18"/>
              </w:rPr>
              <w:t>支持多轮继续诊断接口；权限按 autorepair:read/write 控制</w:t>
            </w:r>
          </w:p>
        </w:tc>
      </w:tr>
    </w:tbl>
    <w:p w14:paraId="65A069AE">
      <w:pPr>
        <w:spacing w:after="20"/>
      </w:pPr>
    </w:p>
    <w:p w14:paraId="4D0B976E">
      <w:pPr>
        <w:pStyle w:val="4"/>
        <w:spacing w:before="160" w:after="100"/>
      </w:pPr>
      <w:r>
        <w:t>11.3 前端交互参数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3"/>
        <w:gridCol w:w="4933"/>
      </w:tblGrid>
      <w:tr w14:paraId="1D9C9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6A09EA91">
            <w:pPr>
              <w:spacing w:after="0" w:line="240" w:lineRule="auto"/>
              <w:jc w:val="center"/>
            </w:pPr>
            <w:r>
              <w:rPr>
                <w:rFonts w:ascii="微软雅黑" w:hAnsi="微软雅黑" w:eastAsia="微软雅黑"/>
                <w:b/>
                <w:color w:val="FFFFFF"/>
                <w:sz w:val="18"/>
              </w:rPr>
              <w:t>交互项</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368D8B78">
            <w:pPr>
              <w:spacing w:after="0" w:line="240" w:lineRule="auto"/>
              <w:jc w:val="center"/>
            </w:pPr>
            <w:r>
              <w:rPr>
                <w:rFonts w:ascii="微软雅黑" w:hAnsi="微软雅黑" w:eastAsia="微软雅黑"/>
                <w:b/>
                <w:color w:val="FFFFFF"/>
                <w:sz w:val="18"/>
              </w:rPr>
              <w:t>当前值或行为</w:t>
            </w:r>
          </w:p>
        </w:tc>
      </w:tr>
      <w:tr w14:paraId="6D45B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C54D022">
            <w:pPr>
              <w:spacing w:after="0" w:line="276" w:lineRule="auto"/>
              <w:jc w:val="left"/>
            </w:pPr>
            <w:r>
              <w:rPr>
                <w:rFonts w:ascii="微软雅黑" w:hAnsi="微软雅黑" w:eastAsia="微软雅黑"/>
                <w:b/>
                <w:color w:val="263238"/>
                <w:sz w:val="18"/>
              </w:rPr>
              <w:t>通用分页</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2561CFC0">
            <w:pPr>
              <w:spacing w:after="0" w:line="276" w:lineRule="auto"/>
              <w:jc w:val="left"/>
            </w:pPr>
            <w:r>
              <w:rPr>
                <w:rFonts w:ascii="微软雅黑" w:hAnsi="微软雅黑" w:eastAsia="微软雅黑"/>
                <w:b w:val="0"/>
                <w:color w:val="263238"/>
                <w:sz w:val="18"/>
              </w:rPr>
              <w:t>常用页大小 10/20/50；分块页面 25/50/100，默认 25</w:t>
            </w:r>
          </w:p>
        </w:tc>
      </w:tr>
      <w:tr w14:paraId="0321E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89527B4">
            <w:pPr>
              <w:spacing w:after="0" w:line="276" w:lineRule="auto"/>
              <w:jc w:val="left"/>
            </w:pPr>
            <w:r>
              <w:rPr>
                <w:rFonts w:ascii="微软雅黑" w:hAnsi="微软雅黑" w:eastAsia="微软雅黑"/>
                <w:b/>
                <w:color w:val="263238"/>
                <w:sz w:val="18"/>
              </w:rPr>
              <w:t>上传请求</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2FBBD95">
            <w:pPr>
              <w:spacing w:after="0" w:line="276" w:lineRule="auto"/>
              <w:jc w:val="left"/>
            </w:pPr>
            <w:r>
              <w:rPr>
                <w:rFonts w:ascii="微软雅黑" w:hAnsi="微软雅黑" w:eastAsia="微软雅黑"/>
                <w:b w:val="0"/>
                <w:color w:val="263238"/>
                <w:sz w:val="18"/>
              </w:rPr>
              <w:t>客户端超时 600 秒；任务状态通过轮询与 SSE/WS 反馈</w:t>
            </w:r>
          </w:p>
        </w:tc>
      </w:tr>
      <w:tr w14:paraId="2D45F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D419110">
            <w:pPr>
              <w:spacing w:after="0" w:line="276" w:lineRule="auto"/>
              <w:jc w:val="left"/>
            </w:pPr>
            <w:r>
              <w:rPr>
                <w:rFonts w:ascii="微软雅黑" w:hAnsi="微软雅黑" w:eastAsia="微软雅黑"/>
                <w:b/>
                <w:color w:val="263238"/>
                <w:sz w:val="18"/>
              </w:rPr>
              <w:t>SSE 客户端</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D082CF8">
            <w:pPr>
              <w:spacing w:after="0" w:line="276" w:lineRule="auto"/>
              <w:jc w:val="left"/>
            </w:pPr>
            <w:r>
              <w:rPr>
                <w:rFonts w:ascii="微软雅黑" w:hAnsi="微软雅黑" w:eastAsia="微软雅黑"/>
                <w:b w:val="0"/>
                <w:color w:val="263238"/>
                <w:sz w:val="18"/>
              </w:rPr>
              <w:t>首事件超时 20 秒，空闲超时 45 秒；支持 accepted/heartbeat/done 边界</w:t>
            </w:r>
          </w:p>
        </w:tc>
      </w:tr>
      <w:tr w14:paraId="2B865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4C587550">
            <w:pPr>
              <w:spacing w:after="0" w:line="276" w:lineRule="auto"/>
              <w:jc w:val="left"/>
            </w:pPr>
            <w:r>
              <w:rPr>
                <w:rFonts w:ascii="微软雅黑" w:hAnsi="微软雅黑" w:eastAsia="微软雅黑"/>
                <w:b/>
                <w:color w:val="263238"/>
                <w:sz w:val="18"/>
              </w:rPr>
              <w:t>缓存</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E1329BE">
            <w:pPr>
              <w:spacing w:after="0" w:line="276" w:lineRule="auto"/>
              <w:jc w:val="left"/>
            </w:pPr>
            <w:r>
              <w:rPr>
                <w:rFonts w:ascii="微软雅黑" w:hAnsi="微软雅黑" w:eastAsia="微软雅黑"/>
                <w:b w:val="0"/>
                <w:color w:val="263238"/>
                <w:sz w:val="18"/>
              </w:rPr>
              <w:t>KB 列表缓存 5 秒；详情/统计缓存 30 秒，详情缓存最多 20 项</w:t>
            </w:r>
          </w:p>
        </w:tc>
      </w:tr>
      <w:tr w14:paraId="707D2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24C25A0">
            <w:pPr>
              <w:spacing w:after="0" w:line="276" w:lineRule="auto"/>
              <w:jc w:val="left"/>
            </w:pPr>
            <w:r>
              <w:rPr>
                <w:rFonts w:ascii="微软雅黑" w:hAnsi="微软雅黑" w:eastAsia="微软雅黑"/>
                <w:b/>
                <w:color w:val="263238"/>
                <w:sz w:val="18"/>
              </w:rPr>
              <w:t>监控与任务</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16CFD8B">
            <w:pPr>
              <w:spacing w:after="0" w:line="276" w:lineRule="auto"/>
              <w:jc w:val="left"/>
            </w:pPr>
            <w:r>
              <w:rPr>
                <w:rFonts w:ascii="微软雅黑" w:hAnsi="微软雅黑" w:eastAsia="微软雅黑"/>
                <w:b w:val="0"/>
                <w:color w:val="263238"/>
                <w:sz w:val="18"/>
              </w:rPr>
              <w:t>监控页约 5 秒刷新；KB 任务约 15 秒轮询；取消任务约 2 秒轮询</w:t>
            </w:r>
          </w:p>
        </w:tc>
      </w:tr>
      <w:tr w14:paraId="74F7A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FF261BB">
            <w:pPr>
              <w:spacing w:after="0" w:line="276" w:lineRule="auto"/>
              <w:jc w:val="left"/>
            </w:pPr>
            <w:r>
              <w:rPr>
                <w:rFonts w:ascii="微软雅黑" w:hAnsi="微软雅黑" w:eastAsia="微软雅黑"/>
                <w:b/>
                <w:color w:val="263238"/>
                <w:sz w:val="18"/>
              </w:rPr>
              <w:t>界面范围</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DB439D0">
            <w:pPr>
              <w:spacing w:after="0" w:line="276" w:lineRule="auto"/>
              <w:jc w:val="left"/>
            </w:pPr>
            <w:r>
              <w:rPr>
                <w:rFonts w:ascii="微软雅黑" w:hAnsi="微软雅黑" w:eastAsia="微软雅黑"/>
                <w:b w:val="0"/>
                <w:color w:val="263238"/>
                <w:sz w:val="18"/>
              </w:rPr>
              <w:t>知识库、文档详情/分块、智能体、AutoRepair、个人设置、平台设置、用户、审计、监控、公开演示</w:t>
            </w:r>
          </w:p>
        </w:tc>
      </w:tr>
    </w:tbl>
    <w:p w14:paraId="27A34C05">
      <w:pPr>
        <w:spacing w:after="20"/>
      </w:pPr>
    </w:p>
    <w:p w14:paraId="474A5081">
      <w:pPr>
        <w:pStyle w:val="3"/>
        <w:spacing w:before="240" w:after="100"/>
      </w:pPr>
      <w:r>
        <w:t>附录 A 事实来源与建议核对路径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3"/>
        <w:gridCol w:w="4933"/>
      </w:tblGrid>
      <w:tr w14:paraId="66192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3D2C44A4">
            <w:pPr>
              <w:spacing w:after="0" w:line="240" w:lineRule="auto"/>
              <w:jc w:val="center"/>
            </w:pPr>
            <w:r>
              <w:rPr>
                <w:rFonts w:ascii="微软雅黑" w:hAnsi="微软雅黑" w:eastAsia="微软雅黑"/>
                <w:b/>
                <w:color w:val="FFFFFF"/>
                <w:sz w:val="18"/>
              </w:rPr>
              <w:t>来源</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1F4E79"/>
            <w:tcMar>
              <w:top w:w="100" w:type="dxa"/>
              <w:left w:w="120" w:type="dxa"/>
              <w:bottom w:w="100" w:type="dxa"/>
              <w:right w:w="120" w:type="dxa"/>
            </w:tcMar>
            <w:vAlign w:val="center"/>
          </w:tcPr>
          <w:p w14:paraId="1A9F0EF3">
            <w:pPr>
              <w:spacing w:after="0" w:line="240" w:lineRule="auto"/>
              <w:jc w:val="center"/>
            </w:pPr>
            <w:r>
              <w:rPr>
                <w:rFonts w:ascii="微软雅黑" w:hAnsi="微软雅黑" w:eastAsia="微软雅黑"/>
                <w:b/>
                <w:color w:val="FFFFFF"/>
                <w:sz w:val="18"/>
              </w:rPr>
              <w:t>用于核对的内容</w:t>
            </w:r>
          </w:p>
        </w:tc>
      </w:tr>
      <w:tr w14:paraId="519E0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49D56F42">
            <w:pPr>
              <w:spacing w:after="0" w:line="276" w:lineRule="auto"/>
              <w:jc w:val="left"/>
            </w:pPr>
            <w:r>
              <w:rPr>
                <w:rFonts w:ascii="微软雅黑" w:hAnsi="微软雅黑" w:eastAsia="微软雅黑"/>
                <w:b/>
                <w:color w:val="263238"/>
                <w:sz w:val="18"/>
              </w:rPr>
              <w:t>PROJECT_SUMMARY.md</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5F2BEF9">
            <w:pPr>
              <w:spacing w:after="0" w:line="276" w:lineRule="auto"/>
              <w:jc w:val="left"/>
            </w:pPr>
            <w:r>
              <w:rPr>
                <w:rFonts w:ascii="微软雅黑" w:hAnsi="微软雅黑" w:eastAsia="微软雅黑"/>
                <w:b w:val="0"/>
                <w:color w:val="263238"/>
                <w:sz w:val="18"/>
              </w:rPr>
              <w:t>项目定位、当前能力、架构、业务规则、验证边界、近期任务</w:t>
            </w:r>
          </w:p>
        </w:tc>
      </w:tr>
      <w:tr w14:paraId="4E4D3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2428CABC">
            <w:pPr>
              <w:spacing w:after="0" w:line="276" w:lineRule="auto"/>
              <w:jc w:val="left"/>
            </w:pPr>
            <w:r>
              <w:rPr>
                <w:rFonts w:ascii="微软雅黑" w:hAnsi="微软雅黑" w:eastAsia="微软雅黑"/>
                <w:b/>
                <w:color w:val="263238"/>
                <w:sz w:val="18"/>
              </w:rPr>
              <w:t>server.py</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EAD12E7">
            <w:pPr>
              <w:spacing w:after="0" w:line="276" w:lineRule="auto"/>
              <w:jc w:val="left"/>
            </w:pPr>
            <w:r>
              <w:rPr>
                <w:rFonts w:ascii="微软雅黑" w:hAnsi="微软雅黑" w:eastAsia="微软雅黑"/>
                <w:b w:val="0"/>
                <w:color w:val="263238"/>
                <w:sz w:val="18"/>
              </w:rPr>
              <w:t>FastAPI 组装、默认模型/Embedding、CORS、限流、请求体、安全头、日志与健康端点</w:t>
            </w:r>
          </w:p>
        </w:tc>
      </w:tr>
      <w:tr w14:paraId="37429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6AD34DB">
            <w:pPr>
              <w:spacing w:after="0" w:line="276" w:lineRule="auto"/>
              <w:jc w:val="left"/>
            </w:pPr>
            <w:r>
              <w:rPr>
                <w:rFonts w:ascii="微软雅黑" w:hAnsi="微软雅黑" w:eastAsia="微软雅黑"/>
                <w:b/>
                <w:color w:val="263238"/>
                <w:sz w:val="18"/>
              </w:rPr>
              <w:t>raganything/routers/</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0BA60716">
            <w:pPr>
              <w:spacing w:after="0" w:line="276" w:lineRule="auto"/>
              <w:jc w:val="left"/>
            </w:pPr>
            <w:r>
              <w:rPr>
                <w:rFonts w:ascii="微软雅黑" w:hAnsi="微软雅黑" w:eastAsia="微软雅黑"/>
                <w:b w:val="0"/>
                <w:color w:val="263238"/>
                <w:sz w:val="18"/>
              </w:rPr>
              <w:t>API 路由、Pydantic 参数、权限依赖、SSE/WS 端点</w:t>
            </w:r>
          </w:p>
        </w:tc>
      </w:tr>
      <w:tr w14:paraId="3695F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1C82EB59">
            <w:pPr>
              <w:spacing w:after="0" w:line="276" w:lineRule="auto"/>
              <w:jc w:val="left"/>
            </w:pPr>
            <w:r>
              <w:rPr>
                <w:rFonts w:ascii="微软雅黑" w:hAnsi="微软雅黑" w:eastAsia="微软雅黑"/>
                <w:b/>
                <w:color w:val="263238"/>
                <w:sz w:val="18"/>
              </w:rPr>
              <w:t>raganything/services/user_settings.py</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3C6BCDEF">
            <w:pPr>
              <w:spacing w:after="0" w:line="276" w:lineRule="auto"/>
              <w:jc w:val="left"/>
            </w:pPr>
            <w:r>
              <w:rPr>
                <w:rFonts w:ascii="微软雅黑" w:hAnsi="微软雅黑" w:eastAsia="微软雅黑"/>
                <w:b w:val="0"/>
                <w:color w:val="263238"/>
                <w:sz w:val="18"/>
              </w:rPr>
              <w:t>四类设置、预设、平台限制、revision/fingerprint 和快照合并</w:t>
            </w:r>
          </w:p>
        </w:tc>
      </w:tr>
      <w:tr w14:paraId="21E78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14D9EFA4">
            <w:pPr>
              <w:spacing w:after="0" w:line="276" w:lineRule="auto"/>
              <w:jc w:val="left"/>
            </w:pPr>
            <w:r>
              <w:rPr>
                <w:rFonts w:ascii="微软雅黑" w:hAnsi="微软雅黑" w:eastAsia="微软雅黑"/>
                <w:b/>
                <w:color w:val="263238"/>
                <w:sz w:val="18"/>
              </w:rPr>
              <w:t>raganything/services/pg_auth_repo.py 与 permissions.py</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BB6E35A">
            <w:pPr>
              <w:spacing w:after="0" w:line="276" w:lineRule="auto"/>
              <w:jc w:val="left"/>
            </w:pPr>
            <w:r>
              <w:rPr>
                <w:rFonts w:ascii="微软雅黑" w:hAnsi="微软雅黑" w:eastAsia="微软雅黑"/>
                <w:b w:val="0"/>
                <w:color w:val="263238"/>
                <w:sz w:val="18"/>
              </w:rPr>
              <w:t>PostgreSQL 认证、JWT、五级 RBAC、锁定与会话生命周期</w:t>
            </w:r>
          </w:p>
        </w:tc>
      </w:tr>
      <w:tr w14:paraId="7EE8B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78D51AA0">
            <w:pPr>
              <w:spacing w:after="0" w:line="276" w:lineRule="auto"/>
              <w:jc w:val="left"/>
            </w:pPr>
            <w:r>
              <w:rPr>
                <w:rFonts w:ascii="微软雅黑" w:hAnsi="微软雅黑" w:eastAsia="微软雅黑"/>
                <w:b/>
                <w:color w:val="263238"/>
                <w:sz w:val="18"/>
              </w:rPr>
              <w:t>raganything/chunking/__init__.py</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F6DC081">
            <w:pPr>
              <w:spacing w:after="0" w:line="276" w:lineRule="auto"/>
              <w:jc w:val="left"/>
            </w:pPr>
            <w:r>
              <w:rPr>
                <w:rFonts w:ascii="微软雅黑" w:hAnsi="微软雅黑" w:eastAsia="微软雅黑"/>
                <w:b w:val="0"/>
                <w:color w:val="263238"/>
                <w:sz w:val="18"/>
              </w:rPr>
              <w:t>六类分块策略及回退、批次和分析上限</w:t>
            </w:r>
          </w:p>
        </w:tc>
      </w:tr>
      <w:tr w14:paraId="19736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37B36008">
            <w:pPr>
              <w:spacing w:after="0" w:line="276" w:lineRule="auto"/>
              <w:jc w:val="left"/>
            </w:pPr>
            <w:r>
              <w:rPr>
                <w:rFonts w:ascii="微软雅黑" w:hAnsi="微软雅黑" w:eastAsia="微软雅黑"/>
                <w:b/>
                <w:color w:val="263238"/>
                <w:sz w:val="18"/>
              </w:rPr>
              <w:t>raganything/parser/</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55173C9D">
            <w:pPr>
              <w:spacing w:after="0" w:line="276" w:lineRule="auto"/>
              <w:jc w:val="left"/>
            </w:pPr>
            <w:r>
              <w:rPr>
                <w:rFonts w:ascii="微软雅黑" w:hAnsi="微软雅黑" w:eastAsia="微软雅黑"/>
                <w:b w:val="0"/>
                <w:color w:val="263238"/>
                <w:sz w:val="18"/>
              </w:rPr>
              <w:t>解析器注册表、内置解析器和自定义 Parser 扩展点</w:t>
            </w:r>
          </w:p>
        </w:tc>
      </w:tr>
      <w:tr w14:paraId="6DA0F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66D1449E">
            <w:pPr>
              <w:spacing w:after="0" w:line="276" w:lineRule="auto"/>
              <w:jc w:val="left"/>
            </w:pPr>
            <w:r>
              <w:rPr>
                <w:rFonts w:ascii="微软雅黑" w:hAnsi="微软雅黑" w:eastAsia="微软雅黑"/>
                <w:b/>
                <w:color w:val="263238"/>
                <w:sz w:val="18"/>
              </w:rPr>
              <w:t>docker-compose.yml 与 migrations/</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tcMar>
              <w:top w:w="100" w:type="dxa"/>
              <w:left w:w="120" w:type="dxa"/>
              <w:bottom w:w="100" w:type="dxa"/>
              <w:right w:w="120" w:type="dxa"/>
            </w:tcMar>
            <w:vAlign w:val="center"/>
          </w:tcPr>
          <w:p w14:paraId="76637E91">
            <w:pPr>
              <w:spacing w:after="0" w:line="276" w:lineRule="auto"/>
              <w:jc w:val="left"/>
            </w:pPr>
            <w:r>
              <w:rPr>
                <w:rFonts w:ascii="微软雅黑" w:hAnsi="微软雅黑" w:eastAsia="微软雅黑"/>
                <w:b w:val="0"/>
                <w:color w:val="263238"/>
                <w:sz w:val="18"/>
              </w:rPr>
              <w:t>服务编排、健康检查、卷、迁移门禁与历史演进</w:t>
            </w:r>
          </w:p>
        </w:tc>
      </w:tr>
      <w:tr w14:paraId="79F25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62E6FFAA">
            <w:pPr>
              <w:spacing w:after="0" w:line="276" w:lineRule="auto"/>
              <w:jc w:val="left"/>
            </w:pPr>
            <w:r>
              <w:rPr>
                <w:rFonts w:ascii="微软雅黑" w:hAnsi="微软雅黑" w:eastAsia="微软雅黑"/>
                <w:b/>
                <w:color w:val="263238"/>
                <w:sz w:val="18"/>
              </w:rPr>
              <w:t>tests/ 与 PROJECT_SUMMARY 近期记录</w:t>
            </w:r>
          </w:p>
        </w:tc>
        <w:tc>
          <w:tcPr>
            <w:tcW w:w="4933" w:type="dxa"/>
            <w:tcBorders>
              <w:top w:val="single" w:color="D9E2F3" w:sz="6" w:space="0"/>
              <w:left w:val="single" w:color="D9E2F3" w:sz="6" w:space="0"/>
              <w:bottom w:val="single" w:color="D9E2F3" w:sz="6" w:space="0"/>
              <w:right w:val="single" w:color="D9E2F3" w:sz="6" w:space="0"/>
              <w:insideH w:val="single" w:sz="6" w:space="0"/>
              <w:insideV w:val="single" w:sz="6" w:space="0"/>
            </w:tcBorders>
            <w:shd w:val="clear" w:color="auto" w:fill="F5F8FC"/>
            <w:tcMar>
              <w:top w:w="100" w:type="dxa"/>
              <w:left w:w="120" w:type="dxa"/>
              <w:bottom w:w="100" w:type="dxa"/>
              <w:right w:w="120" w:type="dxa"/>
            </w:tcMar>
            <w:vAlign w:val="center"/>
          </w:tcPr>
          <w:p w14:paraId="25FE0DDE">
            <w:pPr>
              <w:spacing w:after="0" w:line="276" w:lineRule="auto"/>
              <w:jc w:val="left"/>
            </w:pPr>
            <w:r>
              <w:rPr>
                <w:rFonts w:ascii="微软雅黑" w:hAnsi="微软雅黑" w:eastAsia="微软雅黑"/>
                <w:b w:val="0"/>
                <w:color w:val="263238"/>
                <w:sz w:val="18"/>
              </w:rPr>
              <w:t>代码级、隔离验收、浏览器/Provider 证据边界</w:t>
            </w:r>
          </w:p>
        </w:tc>
      </w:tr>
    </w:tbl>
    <w:p w14:paraId="696E14E5">
      <w:pPr>
        <w:spacing w:after="20"/>
      </w:pPr>
    </w:p>
    <w:p w14:paraId="6379A56F">
      <w:pPr>
        <w:spacing w:after="120" w:line="300" w:lineRule="auto"/>
        <w:ind w:left="227" w:right="227"/>
      </w:pPr>
      <w:r>
        <w:rPr>
          <w:rFonts w:ascii="微软雅黑" w:hAnsi="微软雅黑" w:eastAsia="微软雅黑"/>
          <w:b/>
          <w:color w:val="1F4E79"/>
          <w:sz w:val="20"/>
        </w:rPr>
        <w:t>交付结论：</w:t>
      </w:r>
      <w:r>
        <w:rPr>
          <w:rFonts w:ascii="微软雅黑" w:hAnsi="微软雅黑" w:eastAsia="微软雅黑"/>
          <w:b w:val="0"/>
          <w:color w:val="263238"/>
          <w:sz w:val="20"/>
        </w:rPr>
        <w:t>本报告可作为当前版本的功能参数说明和实施沟通基线。涉及生产部署、生产迁移、真实模型容量、Worker/浏览器完整链路的判断，应在对应受控环境证据齐全后另行出具验收结论。</w:t>
      </w:r>
    </w:p>
    <w:sectPr>
      <w:headerReference r:id="rId5" w:type="default"/>
      <w:footerReference r:id="rId6" w:type="default"/>
      <w:pgSz w:w="11906" w:h="16838"/>
      <w:pgMar w:top="964" w:right="1020" w:bottom="907" w:left="10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Segoe UI Emoji">
    <w:panose1 w:val="020B0502040204020203"/>
    <w:charset w:val="00"/>
    <w:family w:val="auto"/>
    <w:pitch w:val="default"/>
    <w:sig w:usb0="00000001" w:usb1="02000000" w:usb2="08000000" w:usb3="00000000" w:csb0="00000001" w:csb1="0000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汉仪典雅体简">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A6840F">
    <w:pPr>
      <w:pStyle w:val="24"/>
      <w:jc w:val="center"/>
    </w:pPr>
    <w:r>
      <w:rPr>
        <w:rFonts w:ascii="微软雅黑" w:hAnsi="微软雅黑" w:eastAsia="微软雅黑"/>
        <w:b w:val="0"/>
        <w:color w:val="6B7C93"/>
        <w:sz w:val="16"/>
      </w:rPr>
      <w:t>基于当前工作区实现与验证记录编制 · 2026年9月4日</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69E718">
    <w:pPr>
      <w:pStyle w:val="25"/>
      <w:jc w:val="right"/>
    </w:pPr>
    <w:r>
      <w:rPr>
        <w:rFonts w:ascii="微软雅黑" w:hAnsi="微软雅黑" w:eastAsia="微软雅黑"/>
        <w:b w:val="0"/>
        <w:color w:val="6B7C93"/>
        <w:sz w:val="17"/>
      </w:rPr>
      <w:t>RAG-Anything 功能参数报告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2405FC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color w:val="263238"/>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F5597"/>
      <w:sz w:val="25"/>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3B6EA5"/>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2095</Words>
  <Characters>3523</Characters>
  <Lines>0</Lines>
  <Paragraphs>0</Paragraphs>
  <TotalTime>48</TotalTime>
  <ScaleCrop>false</ScaleCrop>
  <LinksUpToDate>false</LinksUpToDate>
  <CharactersWithSpaces>3630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RAG-Anything Project</dc:creator>
  <dc:description>generated by python-docx</dc:description>
  <cp:lastModifiedBy>RAG-Anything Project</cp:lastModifiedBy>
  <dcterms:modified xsi:type="dcterms:W3CDTF">2026-09-06T01:06:23Z</dcterms:modified>
  <cp:revision>1</cp:revision>
</cp:coreProperties>
</file>